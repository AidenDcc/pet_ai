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3F3BE">
      <w:pPr>
        <w:spacing w:before="0" w:after="240"/>
        <w:rPr>
          <w:rFonts w:hint="eastAsia" w:ascii="微软雅黑" w:hAnsi="微软雅黑" w:eastAsia="微软雅黑" w:cs="微软雅黑"/>
        </w:rPr>
      </w:pPr>
    </w:p>
    <w:p w14:paraId="32A91C0B">
      <w:pPr>
        <w:spacing w:before="0" w:after="240"/>
        <w:rPr>
          <w:rFonts w:hint="eastAsia" w:ascii="微软雅黑" w:hAnsi="微软雅黑" w:eastAsia="微软雅黑" w:cs="微软雅黑"/>
        </w:rPr>
      </w:pPr>
    </w:p>
    <w:p w14:paraId="27446F0D">
      <w:pPr>
        <w:spacing w:before="0" w:after="240"/>
        <w:rPr>
          <w:rFonts w:hint="eastAsia" w:ascii="微软雅黑" w:hAnsi="微软雅黑" w:eastAsia="微软雅黑" w:cs="微软雅黑"/>
        </w:rPr>
      </w:pPr>
    </w:p>
    <w:p w14:paraId="26EAEAFD">
      <w:pPr>
        <w:spacing w:before="0" w:after="240"/>
        <w:rPr>
          <w:rFonts w:hint="eastAsia" w:ascii="微软雅黑" w:hAnsi="微软雅黑" w:eastAsia="微软雅黑" w:cs="微软雅黑"/>
        </w:rPr>
      </w:pPr>
    </w:p>
    <w:p w14:paraId="7F6068DE">
      <w:pPr>
        <w:spacing w:before="0" w:after="240"/>
        <w:rPr>
          <w:rFonts w:hint="eastAsia" w:ascii="微软雅黑" w:hAnsi="微软雅黑" w:eastAsia="微软雅黑" w:cs="微软雅黑"/>
        </w:rPr>
      </w:pPr>
    </w:p>
    <w:p w14:paraId="4C94EDB6">
      <w:pPr>
        <w:spacing w:before="0" w:after="2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60"/>
        </w:rPr>
        <w:t>数心智能宠物健康平台</w:t>
      </w:r>
    </w:p>
    <w:p w14:paraId="406044BF">
      <w:pPr>
        <w:spacing w:before="0" w:after="5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11B28"/>
          <w:sz w:val="80"/>
        </w:rPr>
        <w:t>数据库表设计说明书</w:t>
      </w:r>
    </w:p>
    <w:p w14:paraId="304871A8">
      <w:pPr>
        <w:spacing w:before="0" w:after="1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8"/>
        </w:rPr>
        <w:t>V1.0  |  2026-08-11</w:t>
      </w:r>
    </w:p>
    <w:p w14:paraId="64F52572">
      <w:pPr>
        <w:spacing w:before="0" w:after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4"/>
        </w:rPr>
        <w:t>产品团队  |  技术架构组</w:t>
      </w:r>
    </w:p>
    <w:p w14:paraId="5A84EC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6F5D756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目录</w:t>
      </w:r>
    </w:p>
    <w:p w14:paraId="21730F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fldChar w:fldCharType="begin"/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instrText xml:space="preserve"> TOC \o "1-2" \h \z \u </w:instrText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t>右键更新域以生成目录（或打开文档后按 F9）。</w:t>
      </w:r>
      <w:r>
        <w:rPr>
          <w:rFonts w:hint="eastAsia" w:ascii="微软雅黑" w:hAnsi="微软雅黑" w:eastAsia="微软雅黑" w:cs="微软雅黑"/>
          <w:b w:val="0"/>
          <w:color w:val="888888"/>
          <w:sz w:val="21"/>
        </w:rPr>
        <w:fldChar w:fldCharType="end"/>
      </w:r>
    </w:p>
    <w:p w14:paraId="53EAF2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82D481B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1. 引言</w:t>
      </w:r>
    </w:p>
    <w:p w14:paraId="61BB656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1.1 目的</w:t>
      </w:r>
    </w:p>
    <w:p w14:paraId="44998270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文档是数心智能宠物健康平台的数据库表设计说明书，基于宠物主端（C端）、宠物医生端与平台运营端（B端）软件需求规格说明书编制。本文档详细定义了平台所有业务模块对应的数据库表结构，包括字段定义、数据类型、约束条件以及表间关系，作为后端开发团队进行数据库建模和开发的唯一权威依据。</w:t>
      </w:r>
    </w:p>
    <w:p w14:paraId="1FDA499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1.2 范围</w:t>
      </w:r>
    </w:p>
    <w:p w14:paraId="2E3ADA29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本文档涵盖数心智能宠物健康平台全部业务模块的数据库设计，包括：用户管理模块、设备管理模块、健康监测模块、报告中心模块、在线问诊模块、订阅计费模块、宠物社区模块、AI 助手模块和系统管理模块。数据库基于 MySQL 8.0 设计，存储引擎采用 InnoDB，字符集使用 utf8mb4。</w:t>
      </w:r>
    </w:p>
    <w:p w14:paraId="67C7B4D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1.3 术语和缩略语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B8A441E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262B3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FB5F4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英文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FBA98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定义</w:t>
            </w:r>
          </w:p>
        </w:tc>
      </w:tr>
      <w:tr w14:paraId="15DB7EE7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C842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Pet-S1 智能项圈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481D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Pet-S1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024F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宠物智能穿戴设备，采集生命体征、定位与运动数据</w:t>
            </w:r>
          </w:p>
        </w:tc>
      </w:tr>
      <w:tr w14:paraId="31C0B3E6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DE7F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生命体征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3201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Vital Signs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D2800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心率、呼吸、血氧、体温等健康指标</w:t>
            </w:r>
          </w:p>
        </w:tc>
      </w:tr>
      <w:tr w14:paraId="42497B28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15E5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电子围栏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17FD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Geofence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B932F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以指定位置为中心、按半径定义的虚拟安全区域</w:t>
            </w:r>
          </w:p>
        </w:tc>
      </w:tr>
      <w:tr w14:paraId="021D4257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0168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健康报告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F8C6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 Report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7782A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基于周期体征数据自动生成的健康评估报告</w:t>
            </w:r>
          </w:p>
        </w:tc>
      </w:tr>
      <w:tr w14:paraId="033C2EA7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C98E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健康评分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2208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 Score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CF728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0-100 的综合健康评估分数</w:t>
            </w:r>
          </w:p>
        </w:tc>
      </w:tr>
      <w:tr w14:paraId="0BAD7135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3350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在线问诊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1A81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Online Consultation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4E1D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宠物主将宠物健康数据推送给宠物医生进行咨询</w:t>
            </w:r>
          </w:p>
        </w:tc>
      </w:tr>
      <w:tr w14:paraId="5D91EE52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2D5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 智能分析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2DD5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 Analysis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8B05A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基于 AI 对健康数据的深度分析与疾病预警</w:t>
            </w:r>
          </w:p>
        </w:tc>
      </w:tr>
      <w:tr w14:paraId="2F390FC8">
        <w:trPr>
          <w:trHeight w:val="300" w:hRule="atLeast"/>
          <w:jc w:val="center"/>
        </w:trPr>
        <w:tc>
          <w:tcPr>
            <w:tcW w:w="226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15C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RBAC</w:t>
            </w:r>
          </w:p>
        </w:tc>
        <w:tc>
          <w:tcPr>
            <w:tcW w:w="198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3556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RBAC</w:t>
            </w:r>
          </w:p>
        </w:tc>
        <w:tc>
          <w:tcPr>
            <w:tcW w:w="538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6965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基于角色的访问控制</w:t>
            </w:r>
          </w:p>
        </w:tc>
      </w:tr>
    </w:tbl>
    <w:p w14:paraId="71992C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EA14A12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2. 设计规范</w:t>
      </w:r>
    </w:p>
    <w:p w14:paraId="1D5086D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2.1 命名规范</w:t>
      </w:r>
    </w:p>
    <w:p w14:paraId="6DAB18CB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表名使用小写下划线命名法，如：pet_fence、health_report</w:t>
      </w:r>
    </w:p>
    <w:p w14:paraId="39CDAC0F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字段名使用小写下划线命名法，如：create_date、del_flag</w:t>
      </w:r>
    </w:p>
    <w:p w14:paraId="11CCAD64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主键统一命名为 ID，自增长（BIGINT AUTO_INCREMENT）</w:t>
      </w:r>
    </w:p>
    <w:p w14:paraId="36E8C739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外键字段名格式：关联表名_id，如：user_id、pet_id</w:t>
      </w:r>
    </w:p>
    <w:p w14:paraId="3B44003C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索引命名：idx_表名_字段名；唯一索引：uk_表名_字段名</w:t>
      </w:r>
    </w:p>
    <w:p w14:paraId="22082A04">
      <w:pPr>
        <w:pStyle w:val="14"/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字符集 utf8mb4、存储引擎 InnoDB</w:t>
      </w:r>
    </w:p>
    <w:p w14:paraId="104EE3E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2.2 字段规范</w:t>
      </w:r>
    </w:p>
    <w:p w14:paraId="514A5A18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所有表必须包含以下标准字段：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32CDAEB4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807C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32A2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11291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547A0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C7E9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255DCCC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036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49D2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F30D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DA95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AEE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813EF38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621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969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1657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3515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B2DD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B930113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31BF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7748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6F8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30C4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BD2E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E2D5310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F253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A928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E74B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A0F2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A880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20B2332">
        <w:trPr>
          <w:trHeight w:val="300" w:hRule="atLeast"/>
          <w:jc w:val="center"/>
        </w:trPr>
        <w:tc>
          <w:tcPr>
            <w:tcW w:w="238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B650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BF51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6059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26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B3E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15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B0FE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E90BAB0">
      <w:pPr>
        <w:spacing w:before="0" w:after="40"/>
        <w:rPr>
          <w:rFonts w:hint="eastAsia" w:ascii="微软雅黑" w:hAnsi="微软雅黑" w:eastAsia="微软雅黑" w:cs="微软雅黑"/>
        </w:rPr>
      </w:pPr>
    </w:p>
    <w:p w14:paraId="6C323AED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状态字段统一使用 TINYINT 类型：0=禁用/删除，1=启用/正常；涉及多状态时按表中说明取值。</w:t>
      </w:r>
    </w:p>
    <w:p w14:paraId="3CF956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4B1DC5A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3. 用户管理模块</w:t>
      </w:r>
    </w:p>
    <w:p w14:paraId="65B9B127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3.1 用户表（user）</w:t>
      </w:r>
    </w:p>
    <w:p w14:paraId="0F211BFC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宠物主账号表：平台 C 端宠物主（含宠物医生）登录账号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811"/>
        <w:gridCol w:w="1500"/>
        <w:gridCol w:w="1142"/>
        <w:gridCol w:w="943"/>
        <w:gridCol w:w="1359"/>
        <w:gridCol w:w="2064"/>
      </w:tblGrid>
      <w:tr w14:paraId="4A43A132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F5F9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F9D9F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CDCBA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67DE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C49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6ACE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17F1D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F04E2B9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29C1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635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11A7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2009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1DD0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58E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9C2BD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DE3000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F93D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70B4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account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87C6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26CC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48D2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2F04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64BFD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登录账号（唯一）</w:t>
            </w:r>
          </w:p>
        </w:tc>
      </w:tr>
      <w:tr w14:paraId="51E56B5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8F8E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81C3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password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C665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BDD9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084F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CFD6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B931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登录密码（BCrypt 加密存储）</w:t>
            </w:r>
          </w:p>
        </w:tc>
      </w:tr>
      <w:tr w14:paraId="1118624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883E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983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nickname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F115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6237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34ED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F0BB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3C02B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用户昵称</w:t>
            </w:r>
          </w:p>
        </w:tc>
      </w:tr>
      <w:tr w14:paraId="111DA4F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1FDA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B005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avatar_url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EAF1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9797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1498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647A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27149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头像URL</w:t>
            </w:r>
          </w:p>
        </w:tc>
      </w:tr>
      <w:tr w14:paraId="01C537F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1CBB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3C59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phone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D1B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77F8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DA2D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03BA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5A9AE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手机号（加密存储）</w:t>
            </w:r>
          </w:p>
        </w:tc>
      </w:tr>
      <w:tr w14:paraId="3CE2D5CA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BBC2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F1EC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EB99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03FA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34EB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4749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7973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账号角色：1-宠物主，2-宠物医生</w:t>
            </w:r>
          </w:p>
        </w:tc>
      </w:tr>
      <w:tr w14:paraId="57A8405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C3E5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97E8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E9D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440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2947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D245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1F9A3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账号状态：0-禁用，1-正常</w:t>
            </w:r>
          </w:p>
        </w:tc>
      </w:tr>
      <w:tr w14:paraId="29C86E7C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175F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E9CA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registered_date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F4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723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9234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DEB7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0F7C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注册时间</w:t>
            </w:r>
          </w:p>
        </w:tc>
      </w:tr>
      <w:tr w14:paraId="4246C98F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641C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731C9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last_active_date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CEA0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C3CB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9407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A819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DB2A4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最后活跃时间</w:t>
            </w:r>
          </w:p>
        </w:tc>
      </w:tr>
      <w:tr w14:paraId="1152B17B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6BC9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17D1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7103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723C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74B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67D7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C0FFA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0FF9C9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A137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6E8C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A7D8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99CF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AA7C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7EB0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46C38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F0AD4B9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CC60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DBFF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77D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7C0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1C49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70CD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3F5C5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6AF03312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DA16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9388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3D61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AD25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F807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11FA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CE46D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6BFE981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B1AD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81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CA5B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50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77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C84C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43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2CBA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5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AA51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C653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0126BD6">
      <w:pPr>
        <w:spacing w:before="0" w:after="40"/>
        <w:rPr>
          <w:rFonts w:hint="eastAsia" w:ascii="微软雅黑" w:hAnsi="微软雅黑" w:eastAsia="微软雅黑" w:cs="微软雅黑"/>
        </w:rPr>
      </w:pPr>
    </w:p>
    <w:p w14:paraId="35674A8E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说明：account 建立唯一索引 uk_user_account。</w:t>
      </w:r>
    </w:p>
    <w:p w14:paraId="6F5DED2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说明：平台运营内部账号独立于本表，使用 sys_user 管理。</w:t>
      </w:r>
    </w:p>
    <w:p w14:paraId="5226142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3.2 用户订阅关系表（user_subscription）</w:t>
      </w:r>
    </w:p>
    <w:p w14:paraId="07B2D68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用户订阅关系表：记录用户与订阅套餐的绑定（含历史）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799"/>
        <w:gridCol w:w="1512"/>
        <w:gridCol w:w="1142"/>
        <w:gridCol w:w="931"/>
        <w:gridCol w:w="1371"/>
        <w:gridCol w:w="2064"/>
      </w:tblGrid>
      <w:tr w14:paraId="7A11F940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2D68C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274B9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2CB70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81540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A169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C770C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E936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D642D7F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F46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0911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6DA2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A4E5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405C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93AA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70AD9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E5C7FC4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68C8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0CF3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DEE1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BD59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4B78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F5A8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0405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用户ID</w:t>
            </w:r>
          </w:p>
        </w:tc>
      </w:tr>
      <w:tr w14:paraId="5B66DF75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8388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657E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78D6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CD3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F4C0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0067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07475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订阅套餐ID</w:t>
            </w:r>
          </w:p>
        </w:tc>
      </w:tr>
      <w:tr w14:paraId="5C1488FC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439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0E05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3F8E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CC43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4073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DF1D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EAED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订阅状态：0-已退订/已过期，1-生效中</w:t>
            </w:r>
          </w:p>
        </w:tc>
      </w:tr>
      <w:tr w14:paraId="00068B07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3A96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80D8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start_date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03FD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9813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1FA0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9730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EA914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生效时间</w:t>
            </w:r>
          </w:p>
        </w:tc>
      </w:tr>
      <w:tr w14:paraId="4489BD0C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86D8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3AEC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expire_date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796C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C3CB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26BA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9341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29C6D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到期时间</w:t>
            </w:r>
          </w:p>
        </w:tc>
      </w:tr>
      <w:tr w14:paraId="64726A7E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C4F5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DC84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84E6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2FF3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E816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B43B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0D10C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D0FD3F3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D7C0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F9E3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B94E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5C7C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F4B1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DE9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82317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440F4AD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09F8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8B63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313F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2B7B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FB07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D0CF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AACB3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2273478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70C4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AA07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A15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3036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0388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017F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2F90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9C31692">
        <w:trPr>
          <w:trHeight w:val="300" w:hRule="atLeast"/>
          <w:jc w:val="center"/>
        </w:trPr>
        <w:tc>
          <w:tcPr>
            <w:tcW w:w="8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9C00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1145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51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B99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114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1726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3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9D43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37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F3E9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E81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92D2CFE">
      <w:pPr>
        <w:spacing w:before="0" w:after="40"/>
        <w:rPr>
          <w:rFonts w:hint="eastAsia" w:ascii="微软雅黑" w:hAnsi="微软雅黑" w:eastAsia="微软雅黑" w:cs="微软雅黑"/>
        </w:rPr>
      </w:pPr>
    </w:p>
    <w:p w14:paraId="1FCF0A58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与 plan_id 组合索引 idx_user_sub_plan，支撑按用户查询当前订阅。</w:t>
      </w:r>
    </w:p>
    <w:p w14:paraId="5778104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3.3 宠物档案表（pet）</w:t>
      </w:r>
    </w:p>
    <w:p w14:paraId="05FB69DC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宠物档案表：宠物基本信息与健康档案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1824"/>
        <w:gridCol w:w="1320"/>
        <w:gridCol w:w="994"/>
        <w:gridCol w:w="1182"/>
        <w:gridCol w:w="1460"/>
        <w:gridCol w:w="2064"/>
      </w:tblGrid>
      <w:tr w14:paraId="1D67E0A7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9481E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700A3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AFDF1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86FEA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942B3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939D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E02A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681100C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A5D1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D903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819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1455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ED47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CA81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B920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4A3D0933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8331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CFF6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52F1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86BE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D088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1066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DC9A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宠物主用户ID</w:t>
            </w:r>
          </w:p>
        </w:tc>
      </w:tr>
      <w:tr w14:paraId="038D797B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CBE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05BC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pet_name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B306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8FC7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8FCC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5E61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06DF3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宠物昵称</w:t>
            </w:r>
          </w:p>
        </w:tc>
      </w:tr>
      <w:tr w14:paraId="7B56C145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6B16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57D7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species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64E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0841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DDE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DFC0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8283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物种：1-犬，2-猫</w:t>
            </w:r>
          </w:p>
        </w:tc>
      </w:tr>
      <w:tr w14:paraId="1D1D53BF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4A73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C8F2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breed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040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A27D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AA6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A2F2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77C1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品种</w:t>
            </w:r>
          </w:p>
        </w:tc>
      </w:tr>
      <w:tr w14:paraId="5B7100B2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804B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EC06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gender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8E8F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417C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D098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4255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55BD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性别：1-公，2-母</w:t>
            </w:r>
          </w:p>
        </w:tc>
      </w:tr>
      <w:tr w14:paraId="5D3D822C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6C38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1178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birth_date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FF10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C94E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CBD2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0E41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1693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出生日期</w:t>
            </w:r>
          </w:p>
        </w:tc>
      </w:tr>
      <w:tr w14:paraId="3077C0F5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BB54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5F2C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weight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76B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3748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6,2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C495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F8AB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7E187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体重（kg）</w:t>
            </w:r>
          </w:p>
        </w:tc>
      </w:tr>
      <w:tr w14:paraId="72B41E79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24B8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9909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avatar_url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3A99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13EA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8E64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F05B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4912F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头像URL</w:t>
            </w:r>
          </w:p>
        </w:tc>
      </w:tr>
      <w:tr w14:paraId="21B6E6C4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F417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C5A0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sterilized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3E1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2AD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DA66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671C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0272A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是否绝育：0-否，1-是</w:t>
            </w:r>
          </w:p>
        </w:tc>
      </w:tr>
      <w:tr w14:paraId="1B942152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AB9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FD8B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microchip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FF8F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8B90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C6DE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155A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20EE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宠物芯片编号</w:t>
            </w:r>
          </w:p>
        </w:tc>
      </w:tr>
      <w:tr w14:paraId="5B23CACC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E81D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439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personality_tags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491E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9A18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663A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F94F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0285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性格标签（英文逗号分隔，最多10个）</w:t>
            </w:r>
          </w:p>
        </w:tc>
      </w:tr>
      <w:tr w14:paraId="49A1C0E6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38EB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6D61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6032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B6F8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6B28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7BD0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017B8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当前绑定设备ID（冗余，绑定关系见 user_device_bind）</w:t>
            </w:r>
          </w:p>
        </w:tc>
      </w:tr>
      <w:tr w14:paraId="53BE8F58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194D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A71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A194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6B68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8D1B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1B7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E64CD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224FAF4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30B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6900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0076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CA2A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5624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CE4B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D5DA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8085588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815D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9954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B94A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016D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B04E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6BD2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374A2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629B57B5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55C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5A65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B220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C16F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47B1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A5EF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CE422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A831B22">
        <w:trPr>
          <w:trHeight w:val="300" w:hRule="atLeast"/>
          <w:jc w:val="center"/>
        </w:trPr>
        <w:tc>
          <w:tcPr>
            <w:tcW w:w="79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D1BD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8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2560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14EF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99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D725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182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603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6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5613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06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9B528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A2C1EE0">
      <w:pPr>
        <w:spacing w:before="0" w:after="40"/>
        <w:rPr>
          <w:rFonts w:hint="eastAsia" w:ascii="微软雅黑" w:hAnsi="微软雅黑" w:eastAsia="微软雅黑" w:cs="微软雅黑"/>
        </w:rPr>
      </w:pPr>
    </w:p>
    <w:p w14:paraId="1330E01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说明：owner_id 建立索引 idx_pet_owner，device_id 建立索引 idx_pet_device。</w:t>
      </w:r>
    </w:p>
    <w:p w14:paraId="787001E9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3.4 疫苗记录表（pet_vaccine）</w:t>
      </w:r>
    </w:p>
    <w:p w14:paraId="4C91A836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疫苗记录表：宠物疫苗接种历史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9E77E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D8F79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54B9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2481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D68F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51F76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F5269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675AD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0A0F3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E4E6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41A6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BA1D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D55F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9902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43D0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FFF17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EA8E4F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B6E4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9864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E02E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E05E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5D8D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FD1C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EDC58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52DCE0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A200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CC76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vaccine_name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33CA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F7C4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F96C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0B79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3F327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疫苗名称（如：犬八联疫苗、狂犬病疫苗）</w:t>
            </w:r>
          </w:p>
        </w:tc>
      </w:tr>
      <w:tr w14:paraId="20367C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7C1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955A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vaccine_date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D3DE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42E8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D2F3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DF2D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1FBA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接种日期</w:t>
            </w:r>
          </w:p>
        </w:tc>
      </w:tr>
      <w:tr w14:paraId="69721DD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FBAB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1705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CB77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57E7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9ABD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2708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7D36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备注（如：第几针）</w:t>
            </w:r>
          </w:p>
        </w:tc>
      </w:tr>
      <w:tr w14:paraId="36FEB89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151D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3CAE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93DB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6F18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E1A7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30A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21C3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285803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A911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4D91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A9D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0BF9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B20F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AE40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92964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D87E17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278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2E67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080A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D95A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723E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3951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AB7B9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1B8DE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35D3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7CAA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7505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F06A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6C43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EE8A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9346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735FFC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7A1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FC88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1A62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774D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73EF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9AC5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00B7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EA96F6F">
      <w:pPr>
        <w:spacing w:before="0" w:after="40"/>
        <w:rPr>
          <w:rFonts w:hint="eastAsia" w:ascii="微软雅黑" w:hAnsi="微软雅黑" w:eastAsia="微软雅黑" w:cs="微软雅黑"/>
        </w:rPr>
      </w:pPr>
    </w:p>
    <w:p w14:paraId="4CFAF359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idx_vaccine_pet。</w:t>
      </w:r>
    </w:p>
    <w:p w14:paraId="3A86826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3.5 驱虫记录表（pet_deworm）</w:t>
      </w:r>
    </w:p>
    <w:p w14:paraId="046D66E8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驱虫记录表：宠物体内/体外驱虫历史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EB290D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1CA54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3E4D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39D31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16EB0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64F6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F27E0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DBC5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54AF5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DD5D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AEA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8A0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A626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0D85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0B7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544D2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629FA3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E472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4D57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3211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57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CE88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EAFF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A477A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7C50932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863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147F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deworm_name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1516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5C43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64F9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1248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1F055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驱虫名称（如：体内驱虫、体外驱虫）</w:t>
            </w:r>
          </w:p>
        </w:tc>
      </w:tr>
      <w:tr w14:paraId="227E0D2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552A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B18C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deworm_date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FBEC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D27A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0918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93E4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1C2A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驱虫日期</w:t>
            </w:r>
          </w:p>
        </w:tc>
      </w:tr>
      <w:tr w14:paraId="31C52C4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F621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4DBF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2C2F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799D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723E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2BDA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929ED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37803E2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7BD4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8C43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AB62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8F04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4A55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2687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533BA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D39710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253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02D3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211D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B1D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A88A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8585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654D6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2F3177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6295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77D9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E1DF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8DE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AA17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05C5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E037D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1CE072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B362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36AF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1EE6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D4E4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28F3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AA0B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4F64D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522445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EF58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A695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2D9C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A049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01B2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3298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462F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C04874C">
      <w:pPr>
        <w:spacing w:before="0" w:after="40"/>
        <w:rPr>
          <w:rFonts w:hint="eastAsia" w:ascii="微软雅黑" w:hAnsi="微软雅黑" w:eastAsia="微软雅黑" w:cs="微软雅黑"/>
        </w:rPr>
      </w:pPr>
    </w:p>
    <w:p w14:paraId="5C8AF68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idx_deworm_pet。</w:t>
      </w:r>
    </w:p>
    <w:p w14:paraId="5975013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3.6 系统用户表（sys_user）</w:t>
      </w:r>
    </w:p>
    <w:p w14:paraId="670272C3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系统用户表：平台运营/后台内部账号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6FA83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B139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BB57C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39918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1E2D1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8606C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57BF5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D45C2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6497C8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F401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431F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93CD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F24D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C502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496B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36E57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EE8BBF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EAD0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5FF6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E320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A172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4EC6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24BB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C628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登录账号（唯一）</w:t>
            </w:r>
          </w:p>
        </w:tc>
      </w:tr>
      <w:tr w14:paraId="4E718AB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F6949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C7E3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password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8724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E67F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48A7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B000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1ACA3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登录密码（加密存储）</w:t>
            </w:r>
          </w:p>
        </w:tc>
      </w:tr>
      <w:tr w14:paraId="120C9ED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8EC0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DBFE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real_name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128B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2FD5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5BCB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7AED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4D24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姓名</w:t>
            </w:r>
          </w:p>
        </w:tc>
      </w:tr>
      <w:tr w14:paraId="7910597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555E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7051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B4CE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43CD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466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C47C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1FCA6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角色ID</w:t>
            </w:r>
          </w:p>
        </w:tc>
      </w:tr>
      <w:tr w14:paraId="235ACBE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D853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FBC4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phone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F188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55A8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00E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AB82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14F2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手机号</w:t>
            </w:r>
          </w:p>
        </w:tc>
      </w:tr>
      <w:tr w14:paraId="4049764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A465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3EF6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email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9CA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E50C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2519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D185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82DFD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邮箱</w:t>
            </w:r>
          </w:p>
        </w:tc>
      </w:tr>
      <w:tr w14:paraId="43BD3BB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D873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0169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3A18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27B2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C568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BB2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561C0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账号状态：0-禁用，1-正常</w:t>
            </w:r>
          </w:p>
        </w:tc>
      </w:tr>
      <w:tr w14:paraId="7DF5FF1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8E83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8962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last_login_date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24B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DC9A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403F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17BB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8E9A7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最后登录时间</w:t>
            </w:r>
          </w:p>
        </w:tc>
      </w:tr>
      <w:tr w14:paraId="411070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0D5C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333A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9DDB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04BA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2A76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3CFE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BF68B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F3E0A3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DB28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3D11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77C0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3A1D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7D77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4671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27E79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17116E9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2DDA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57D1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1EC5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A9CE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898A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2A9B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B3EF8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C1FED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77F5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604E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5670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F933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4783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CE89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D85C5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B76BF1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36E3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18E8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5DDB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4E42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030D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002D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4A80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94F27E7">
      <w:pPr>
        <w:spacing w:before="0" w:after="40"/>
        <w:rPr>
          <w:rFonts w:hint="eastAsia" w:ascii="微软雅黑" w:hAnsi="微软雅黑" w:eastAsia="微软雅黑" w:cs="微软雅黑"/>
        </w:rPr>
      </w:pPr>
    </w:p>
    <w:p w14:paraId="58A6A09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说明：username 建立唯一索引 uk_sys_user_username。</w:t>
      </w:r>
    </w:p>
    <w:p w14:paraId="4767125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3.7 角色表（sys_role）</w:t>
      </w:r>
    </w:p>
    <w:p w14:paraId="0553D91D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角色表：后台 RBAC 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3D18AD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D689D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D6B48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666F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0B26D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18B1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1D0E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54C78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B71864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A0B3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410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0E89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B380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2DBF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1B04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35B5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D722C8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A929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128E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A5BD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6C37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DF09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B389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A0D1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角色名称</w:t>
            </w:r>
          </w:p>
        </w:tc>
      </w:tr>
      <w:tr w14:paraId="79EBC0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B761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9649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role_code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FE41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DC4E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5933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F096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29D93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角色编码（唯一，如 admin/operator/auditor）</w:t>
            </w:r>
          </w:p>
        </w:tc>
      </w:tr>
      <w:tr w14:paraId="0BE636C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0910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E159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D39D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A43F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7FFC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3D1E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EE8C5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08E378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4489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52AA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E27F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5068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2B60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0E44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6BA57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状态：0-禁用，1-正常</w:t>
            </w:r>
          </w:p>
        </w:tc>
      </w:tr>
      <w:tr w14:paraId="79B22FD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0C42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7EC5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remark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F438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9067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9C28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3D52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A85D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63E03BE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D21E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05F1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077F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FA62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2237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67BB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FFF16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4DA6BB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9C2F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536C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6B64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4765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100E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D2D8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DA05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5FAAF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1BF6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A94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3BAC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1458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202E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4244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1971C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6668A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FA27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9BBF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2133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CC71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8CCB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763F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FE19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253B0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0AB5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9D23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AD1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9F8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EF4E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8758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EB41F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384ABFF">
      <w:pPr>
        <w:spacing w:before="0" w:after="40"/>
        <w:rPr>
          <w:rFonts w:hint="eastAsia" w:ascii="微软雅黑" w:hAnsi="微软雅黑" w:eastAsia="微软雅黑" w:cs="微软雅黑"/>
        </w:rPr>
      </w:pPr>
    </w:p>
    <w:p w14:paraId="5AE1C65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说明：role_code 建立唯一索引 uk_sys_role_code。</w:t>
      </w:r>
    </w:p>
    <w:p w14:paraId="2740814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3.8 菜单表（sys_menu）</w:t>
      </w:r>
    </w:p>
    <w:p w14:paraId="4F9E526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菜单表：后台菜单与按钮权限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A973F2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4879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E5CD1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818FE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EBB6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1DD53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ECC2B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C879E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FD8A9C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B27D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4B6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D40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F347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BE8C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4AA0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C7CB1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9FE546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999C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989A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parent_id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4BB7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0259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1342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E8B4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744E2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父菜单ID（一级菜单为空）</w:t>
            </w:r>
          </w:p>
        </w:tc>
      </w:tr>
      <w:tr w14:paraId="7ED044E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6996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84D1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D216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50D5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6796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F77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47B7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菜单名称</w:t>
            </w:r>
          </w:p>
        </w:tc>
      </w:tr>
      <w:tr w14:paraId="303DA76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11C0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423F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843B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5F80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5C0A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10DB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79FEF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类型：1-目录，2-菜单，3-按钮</w:t>
            </w:r>
          </w:p>
        </w:tc>
      </w:tr>
      <w:tr w14:paraId="6567165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E432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8CB5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icon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9FFD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0EE8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8A92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E9C8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ED724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图标</w:t>
            </w:r>
          </w:p>
        </w:tc>
      </w:tr>
      <w:tr w14:paraId="0EE8161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87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2CCA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path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767D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59CC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BB75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3E98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1C47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路由路径</w:t>
            </w:r>
          </w:p>
        </w:tc>
      </w:tr>
      <w:tr w14:paraId="4C7E5DE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48F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BB3C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perm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4057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65BF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79B3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CED2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706F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权限标识（如 admin:user:add）</w:t>
            </w:r>
          </w:p>
        </w:tc>
      </w:tr>
      <w:tr w14:paraId="70A1987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0361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13B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34A2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7091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310A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E734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357FC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55CFE24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3AC5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90AD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visible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AC2D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2564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92D9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229B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58F9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是否显示：0-隐藏，1-显示</w:t>
            </w:r>
          </w:p>
        </w:tc>
      </w:tr>
      <w:tr w14:paraId="71DCE55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157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03B2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B21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7931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0787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FB85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4CA8C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状态：0-禁用，1-正常</w:t>
            </w:r>
          </w:p>
        </w:tc>
      </w:tr>
      <w:tr w14:paraId="1FE947C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67EE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2E6B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2F43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5BBB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05FE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415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7349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E5E430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74A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9270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3DF8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D503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4FE3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2FCE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C9C84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E6B800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BA87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4BBB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CAF1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2909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F4EA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4036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C0EDC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41A2C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A8E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2306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9EF9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CF3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D210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AF3C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E40F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B6BB3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58C5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3328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3C03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8FFF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A86C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A246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F252E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FACBBAF">
      <w:pPr>
        <w:spacing w:before="0" w:after="40"/>
        <w:rPr>
          <w:rFonts w:hint="eastAsia" w:ascii="微软雅黑" w:hAnsi="微软雅黑" w:eastAsia="微软雅黑" w:cs="微软雅黑"/>
        </w:rPr>
      </w:pPr>
    </w:p>
    <w:p w14:paraId="11219441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说明：parent_id 建立索引 idx_sys_menu_parent，perm 建立索引 idx_sys_menu_perm。</w:t>
      </w:r>
    </w:p>
    <w:p w14:paraId="5F802FD5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3.9 角色菜单关联表（sys_role_menu）</w:t>
      </w:r>
    </w:p>
    <w:p w14:paraId="01265BB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角色菜单关联表：角色与菜单/权限多对多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95186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23481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8AF3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2350B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06A0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A8BF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AA59A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D545A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650B74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3347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830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7B1C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5FFA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337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0EE7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DA6A3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AA7738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63A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50A7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65A3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FB21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2CE7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2C03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F318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角色ID</w:t>
            </w:r>
          </w:p>
        </w:tc>
      </w:tr>
      <w:tr w14:paraId="397B2C5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DC6C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7F50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9F9F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A8C1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250C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2CF7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2B7A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菜单ID</w:t>
            </w:r>
          </w:p>
        </w:tc>
      </w:tr>
      <w:tr w14:paraId="358F95B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835C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614D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1DAD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0FE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3B0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8225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24C18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CEEC74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E038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3B20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8B0E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49A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9D1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9926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5D69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23A4C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8384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B68B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9218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7A35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AFA7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5D50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4631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0EBD1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02EF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708E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8143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04A3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9182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18D3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40EB4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7B7CC8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105C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ECA6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F18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988D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2E7F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826F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F791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F362071">
      <w:pPr>
        <w:spacing w:before="0" w:after="40"/>
        <w:rPr>
          <w:rFonts w:hint="eastAsia" w:ascii="微软雅黑" w:hAnsi="微软雅黑" w:eastAsia="微软雅黑" w:cs="微软雅黑"/>
        </w:rPr>
      </w:pPr>
    </w:p>
    <w:p w14:paraId="23E1A041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说明：role_id 与 menu_id 组合唯一索引 uk_role_menu。</w:t>
      </w:r>
    </w:p>
    <w:p w14:paraId="28B37E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668D6EF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4. 设备管理模块</w:t>
      </w:r>
    </w:p>
    <w:p w14:paraId="45CAC507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4.1 设备表（device）</w:t>
      </w:r>
    </w:p>
    <w:p w14:paraId="2CB787C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设备表：Pet-S1 智能项圈设备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03FE59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1945F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6224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137A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7F915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B003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DA5D0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AFB3A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08104B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0373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6CBE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5DD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E3F2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FFAD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4615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E425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D905FE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806F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6595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1179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E4AA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5805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01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8ECE7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设备SN（唯一）</w:t>
            </w:r>
          </w:p>
        </w:tc>
      </w:tr>
      <w:tr w14:paraId="0C4A7E6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4038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31E9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imei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3346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D36A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5B9C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3502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977DC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IMEI 设备唯一标识</w:t>
            </w:r>
          </w:p>
        </w:tc>
      </w:tr>
      <w:tr w14:paraId="2DEEBF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0EC9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7840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CA34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6CF6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564D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F1F1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E460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设备名称（Pet-S1 智能项圈）</w:t>
            </w:r>
          </w:p>
        </w:tc>
      </w:tr>
      <w:tr w14:paraId="7A19BD9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4E41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9D7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model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D752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849A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C798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FB7A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ED35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设备型号：Pet-S1</w:t>
            </w:r>
          </w:p>
        </w:tc>
      </w:tr>
      <w:tr w14:paraId="13F2D63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6BFD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3F46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457C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9C17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F0EE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054D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C2B84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设备状态：0-离线，1-在线，2-低电量，3-未绑定</w:t>
            </w:r>
          </w:p>
        </w:tc>
      </w:tr>
      <w:tr w14:paraId="338C0D8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01E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C053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battery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4569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A36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5F3E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0855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D301D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电量（0-100）</w:t>
            </w:r>
          </w:p>
        </w:tc>
      </w:tr>
      <w:tr w14:paraId="0148221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AAF1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3CCD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signal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6708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B4E4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E670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9229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4639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信号强度（dBm，-100 ~ -30）</w:t>
            </w:r>
          </w:p>
        </w:tc>
      </w:tr>
      <w:tr w14:paraId="255D0ED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FFF4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499B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firmware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863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6C1A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60E1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6EC3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F163F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固件版本</w:t>
            </w:r>
          </w:p>
        </w:tc>
      </w:tr>
      <w:tr w14:paraId="03FA98D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974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C228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F53D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94FD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B6A9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38EF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598F7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绑定宠物主ID</w:t>
            </w:r>
          </w:p>
        </w:tc>
      </w:tr>
      <w:tr w14:paraId="43E94E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1171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8AC4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bound_pet_id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FB04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FBC9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4CC4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9680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BB6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绑定宠物ID</w:t>
            </w:r>
          </w:p>
        </w:tc>
      </w:tr>
      <w:tr w14:paraId="3845571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A070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5503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cur_lng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55CE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4950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30D1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D2E5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E42C4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最新定位经度</w:t>
            </w:r>
          </w:p>
        </w:tc>
      </w:tr>
      <w:tr w14:paraId="4F54C3A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A856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9B64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cur_lat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5081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544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CAE9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9A12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6E5E5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最新定位纬度</w:t>
            </w:r>
          </w:p>
        </w:tc>
      </w:tr>
      <w:tr w14:paraId="3480B45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137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9355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activated_at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DD62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9D74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E0E5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1A64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03E1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激活时间</w:t>
            </w:r>
          </w:p>
        </w:tc>
      </w:tr>
      <w:tr w14:paraId="68972EE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CBCB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AB66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last_sync_date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572F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1545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47F1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E119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12E9F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最后同步时间</w:t>
            </w:r>
          </w:p>
        </w:tc>
      </w:tr>
      <w:tr w14:paraId="69E6342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EDA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678B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FB27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217D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9252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9058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4387C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16EC4D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B611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C824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8458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30A9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D814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8C72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CB9EB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9AF637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23A2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EF9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921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3569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EF50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06F8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BB94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0E5A2B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B810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EC56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DBBE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5E34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C026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EB2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4F3B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4136974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A353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1FF3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00BD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A47D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EC83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7143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D6772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62DAEA2">
      <w:pPr>
        <w:spacing w:before="0" w:after="40"/>
        <w:rPr>
          <w:rFonts w:hint="eastAsia" w:ascii="微软雅黑" w:hAnsi="微软雅黑" w:eastAsia="微软雅黑" w:cs="微软雅黑"/>
        </w:rPr>
      </w:pPr>
    </w:p>
    <w:p w14:paraId="118F2CF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说明：sn 建立唯一索引 uk_device_sn，imei 建立唯一索引 uk_device_imei。</w:t>
      </w:r>
    </w:p>
    <w:p w14:paraId="009AAA1F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说明：设备绑定关系以 user_device_bind 为准，本表 owner_id/bound_pet_id 为冗余便于查询。</w:t>
      </w:r>
    </w:p>
    <w:p w14:paraId="03577FA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4.2 用户设备绑定表（user_device_bind）</w:t>
      </w:r>
    </w:p>
    <w:p w14:paraId="7B59FB9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用户设备绑定表：用户与设备的绑定/解绑历史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827663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80771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F55E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528A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7644E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22F20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54FB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372D7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9D4F8C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912A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F0E0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9E04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B3F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4B48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B96C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6DAF5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064C36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091B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B778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D2B9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FCB5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DF9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3ABD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7368E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用户ID</w:t>
            </w:r>
          </w:p>
        </w:tc>
      </w:tr>
      <w:tr w14:paraId="48BA0E9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263C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AF3B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791D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F784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F467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4A56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41FD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1DF9FC7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67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0E91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BA63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67C9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7E5B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715A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547E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绑定宠物ID</w:t>
            </w:r>
          </w:p>
        </w:tc>
      </w:tr>
      <w:tr w14:paraId="33D6F89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43E8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D5E0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DE4B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6D8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BCC4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11C4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2C2C2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绑定状态：0-已解绑，1-绑定中</w:t>
            </w:r>
          </w:p>
        </w:tc>
      </w:tr>
      <w:tr w14:paraId="622F8B9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7E38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F9EF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bind_date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095E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9378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0FB7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3F6F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EB96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绑定时间</w:t>
            </w:r>
          </w:p>
        </w:tc>
      </w:tr>
      <w:tr w14:paraId="300F2F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1247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1444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unbind_date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98A2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2AC5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A6C0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2E62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C515F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解绑时间</w:t>
            </w:r>
          </w:p>
        </w:tc>
      </w:tr>
      <w:tr w14:paraId="6977E75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F057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4F6B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DC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F64E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8EE6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E96C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178EC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2B5D1D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5542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2860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97F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2440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09BF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6670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BCD7F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046307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B84D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C525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6DA2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B7AA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1AC8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A208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7FE2D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D7D6A1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292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C692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179E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CC33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E4B1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CAA9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643F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BC5326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F3E0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0891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26A0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2507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002A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67D0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D41E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6BEBCE97">
      <w:pPr>
        <w:spacing w:before="0" w:after="40"/>
        <w:rPr>
          <w:rFonts w:hint="eastAsia" w:ascii="微软雅黑" w:hAnsi="微软雅黑" w:eastAsia="微软雅黑" w:cs="微软雅黑"/>
        </w:rPr>
      </w:pPr>
    </w:p>
    <w:p w14:paraId="1FA276D3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与 device_id 组合索引 idx_bind_user_device，device_id 建立索引 idx_bind_device。</w:t>
      </w:r>
    </w:p>
    <w:p w14:paraId="2123FA4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4.3 设备连接日志表（device_connect_log）</w:t>
      </w:r>
    </w:p>
    <w:p w14:paraId="2D756E9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设备连接日志表：设备上下线记录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ECA18D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5F2B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D0C2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D68BA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B44A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FF4E2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FE3D6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792E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E8CC4B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961A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7465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6D75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F272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198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2F11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E0A83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E3C443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5B43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5005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B0A7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B417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644E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185F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C286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162EB4D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55B7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5341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4FC8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905B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0B38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521A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7368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连接状态：1-上线，0-下线</w:t>
            </w:r>
          </w:p>
        </w:tc>
      </w:tr>
      <w:tr w14:paraId="2AD727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F4E8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C0F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connect_date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AECD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47A7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F7E3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1D7F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2D446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连接时间</w:t>
            </w:r>
          </w:p>
        </w:tc>
      </w:tr>
      <w:tr w14:paraId="6DC923F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AC80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5F89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9258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0188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F8A9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B445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EAD70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A0673C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3167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4E05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B9F5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6B16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630F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3356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A47E8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E72BB2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A132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12B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CD1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739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274B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1A14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B8291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27E27E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15BC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7453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2E5D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5D47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4BA8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EE87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5136E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EF91D2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880F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44C9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43B8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17B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845C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30CA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FD42E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E5BB7BA">
      <w:pPr>
        <w:spacing w:before="0" w:after="40"/>
        <w:rPr>
          <w:rFonts w:hint="eastAsia" w:ascii="微软雅黑" w:hAnsi="微软雅黑" w:eastAsia="微软雅黑" w:cs="微软雅黑"/>
        </w:rPr>
      </w:pPr>
    </w:p>
    <w:p w14:paraId="63889593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说明：device_id 建立索引 idx_connect_log_device，配合 connect_date 支撑查询。</w:t>
      </w:r>
    </w:p>
    <w:p w14:paraId="2DE5F25D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4.4 体征上报记录表（device_upload_log）</w:t>
      </w:r>
    </w:p>
    <w:p w14:paraId="5AB03E3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体征上报记录表：项圈上报完整生命体征的记录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95A465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0F35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0E07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4CFB4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E328A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2479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DE168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9D5D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5CB061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4440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8485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586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7D58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457E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2DE3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46F9E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8E46BA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A292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525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C038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E80C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5AD9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9067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2721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2F6EAC6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57C4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B74E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B621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1AFD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003D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AFBD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0EC71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2A0E9A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FEF3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91B3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8D50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A987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DD0B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AE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A0E7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上报时间</w:t>
            </w:r>
          </w:p>
        </w:tc>
      </w:tr>
      <w:tr w14:paraId="6C3B7B9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C64A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31E0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source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64B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5BDD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6A0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8923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580B6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上报来源：1-自动上报，2-手动上传</w:t>
            </w:r>
          </w:p>
        </w:tc>
      </w:tr>
      <w:tr w14:paraId="3D5D51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F4DC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B365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EFB0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0783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57ED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5164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52C4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上报结果：0-失败，1-成功</w:t>
            </w:r>
          </w:p>
        </w:tc>
      </w:tr>
      <w:tr w14:paraId="4075566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E19E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03FF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temperature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CE56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2E89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E31D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01FB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237E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体温（°C）</w:t>
            </w:r>
          </w:p>
        </w:tc>
      </w:tr>
      <w:tr w14:paraId="2E46E77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7354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CC94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311F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97B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0D90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E6CD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723DC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心率（次/分）</w:t>
            </w:r>
          </w:p>
        </w:tc>
      </w:tr>
      <w:tr w14:paraId="56A4C2D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065F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67CD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spo2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4399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D7B2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3D42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9DD2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96242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血氧饱和度（%）</w:t>
            </w:r>
          </w:p>
        </w:tc>
      </w:tr>
      <w:tr w14:paraId="5D0E2C1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8DCD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C3C8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respiratory_rate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A5BA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0D19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2D6B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A977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3EF3F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呼吸频率（次/分）</w:t>
            </w:r>
          </w:p>
        </w:tc>
      </w:tr>
      <w:tr w14:paraId="3A872A4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9C91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E9D4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8BA1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77002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2A8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5AC9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1F57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DD6A7C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EDBB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5512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152D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8AE4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433F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7001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FF6B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E44F3F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E62E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2126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6375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DCB6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9B48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F231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772BE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204A1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BDFD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4292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4929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3495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3A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55C1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C17AA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AFC497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F58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5B6B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7E11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531D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C4F7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184E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0645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8948FAE">
      <w:pPr>
        <w:spacing w:before="0" w:after="40"/>
        <w:rPr>
          <w:rFonts w:hint="eastAsia" w:ascii="微软雅黑" w:hAnsi="微软雅黑" w:eastAsia="微软雅黑" w:cs="微软雅黑"/>
        </w:rPr>
      </w:pPr>
    </w:p>
    <w:p w14:paraId="4632DCD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说明：device_id 与 report_date 组合索引 idx_upload_device_date。</w:t>
      </w:r>
    </w:p>
    <w:p w14:paraId="6BB09FE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4.5 远程指令记录表（device_command_log）</w:t>
      </w:r>
    </w:p>
    <w:p w14:paraId="1A0F61D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远程指令记录表：下发到设备的远程指令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FDBD5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F8CD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D88D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F841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4E62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C85F1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98D4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9ED8B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404855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963F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7225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DC9F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EFF1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AE18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6E88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EFF30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AEF669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EEDC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E124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A7BD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85E9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4663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C6B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B6F59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7E7EC0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152D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BE8F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F667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265F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CFB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60B4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40B6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下发用户ID</w:t>
            </w:r>
          </w:p>
        </w:tc>
      </w:tr>
      <w:tr w14:paraId="10C1F19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E2EA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A8E9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command_type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0F15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9B8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236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2DE1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856F5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指令类型：find-蜂鸣，light-亮灯，feed-投喂，refresh-刷新定位</w:t>
            </w:r>
          </w:p>
        </w:tc>
      </w:tr>
      <w:tr w14:paraId="6D8910D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7B57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FE8F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result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1AF4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0004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E105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23D4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44EED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执行结果：0-失败，1-成功</w:t>
            </w:r>
          </w:p>
        </w:tc>
      </w:tr>
      <w:tr w14:paraId="73449FA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E6A0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B31A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fail_reason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CC45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F544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3E5E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8889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7E91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失败原因（如设备离线）</w:t>
            </w:r>
          </w:p>
        </w:tc>
      </w:tr>
      <w:tr w14:paraId="193DE2C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802E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6276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command_date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A9DD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0D19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330B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720C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6F7C8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指令下发时间</w:t>
            </w:r>
          </w:p>
        </w:tc>
      </w:tr>
      <w:tr w14:paraId="2A79384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AC3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2C4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BE2D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AE2B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7A05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731A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5F25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8AE7B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3588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602D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43D6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80E7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76EC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FDB1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039A5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8AA87D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022B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019B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6BE4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B23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2BB6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285B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62CF7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C302F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AD49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CEF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5255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BC07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A711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6301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0CBED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C08299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35CC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2BF7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326E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4524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997F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EDF1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BCB01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90C1F87">
      <w:pPr>
        <w:spacing w:before="0" w:after="40"/>
        <w:rPr>
          <w:rFonts w:hint="eastAsia" w:ascii="微软雅黑" w:hAnsi="微软雅黑" w:eastAsia="微软雅黑" w:cs="微软雅黑"/>
        </w:rPr>
      </w:pPr>
    </w:p>
    <w:p w14:paraId="5E5BE63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说明：device_id 建立索引 idx_command_device。</w:t>
      </w:r>
    </w:p>
    <w:p w14:paraId="465F63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B71A5A5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5. 健康监测模块</w:t>
      </w:r>
    </w:p>
    <w:p w14:paraId="4F2866E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5.1 生命体征采样表（pet_health_metric）</w:t>
      </w:r>
    </w:p>
    <w:p w14:paraId="37CDCB32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生命体征采样表：项圈按周期上报的生命体征明细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BEBCE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23E202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B8BEA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BFF1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F14A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F2ED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D3205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483C0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E82752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BE0D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4D8B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B00C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4EBD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B9D4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C965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1230D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A6CA65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0529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1FFF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DC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AFF0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1A87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CDC4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46D68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1417BF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0681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D522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E568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6870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3166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9B4B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C48B3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采集设备ID（冗余）</w:t>
            </w:r>
          </w:p>
        </w:tc>
      </w:tr>
      <w:tr w14:paraId="7EEAB24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35E0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BF4F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metric_date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4796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04CA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31BD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539A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66AA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采样时间</w:t>
            </w:r>
          </w:p>
        </w:tc>
      </w:tr>
      <w:tr w14:paraId="08BF414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FA70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9C50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7E0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3167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AD39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B4B6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E76E5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心率（次/分）</w:t>
            </w:r>
          </w:p>
        </w:tc>
      </w:tr>
      <w:tr w14:paraId="2355AED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EEB2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584C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respiratory_rate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2CEA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CD40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3FA8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9545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373D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呼吸频率（次/分）</w:t>
            </w:r>
          </w:p>
        </w:tc>
      </w:tr>
      <w:tr w14:paraId="0FB91A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42CA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43C4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spo2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1C67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D27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F0B3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F6A2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D828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血氧饱和度（%）</w:t>
            </w:r>
          </w:p>
        </w:tc>
      </w:tr>
      <w:tr w14:paraId="0968EF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D60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293D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temperature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E0C0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CC6D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9B50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2CE2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AE500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体温（°C）</w:t>
            </w:r>
          </w:p>
        </w:tc>
      </w:tr>
      <w:tr w14:paraId="011A060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2545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D646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activity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7B9B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86FE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8DBC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9710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32482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活动量（该区间步数）</w:t>
            </w:r>
          </w:p>
        </w:tc>
      </w:tr>
      <w:tr w14:paraId="6CCF127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2B05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B0F7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sleep_stage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2CC9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DFB7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60CE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3F0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AB689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睡眠阶段：0-清醒，1-浅睡，2-深睡</w:t>
            </w:r>
          </w:p>
        </w:tc>
      </w:tr>
      <w:tr w14:paraId="7AB8167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D932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B2E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833D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FCF1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F638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9DC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BDE8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543A08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1221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210E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2DB7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3B35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6472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A51E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551DD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A4A4AD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6402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EA46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9F67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58CE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5193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7F7C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3AD8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4E6D90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EEFF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C3F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A3DE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7208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6D51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5C95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79FD1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DA3008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D62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A11E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D51D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5A3C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CB34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75A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3A12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9AA54C3">
      <w:pPr>
        <w:spacing w:before="0" w:after="40"/>
        <w:rPr>
          <w:rFonts w:hint="eastAsia" w:ascii="微软雅黑" w:hAnsi="微软雅黑" w:eastAsia="微软雅黑" w:cs="微软雅黑"/>
        </w:rPr>
      </w:pPr>
    </w:p>
    <w:p w14:paraId="08A754C0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说明：高频数据表，按 pet_id + metric_date 建立索引 idx_health_metric_pet_date，建议按月分区并定期归档。</w:t>
      </w:r>
    </w:p>
    <w:p w14:paraId="344C033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5.2 健康日汇总表（pet_health_daily）</w:t>
      </w:r>
    </w:p>
    <w:p w14:paraId="3936A342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健康日汇总表：宠物每日健康数据汇总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57E68B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65DD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11529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F72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A483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B622F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CC14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7610C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243EB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72C4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15B4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E428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E6B9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1285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1CCE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F9AFE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50BC5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4036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2A74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7F1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A955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8ADB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BD57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B4AA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08E1FA7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60FC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BF06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4E5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6BB0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29F3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A024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64CC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统计日期</w:t>
            </w:r>
          </w:p>
        </w:tc>
      </w:tr>
      <w:tr w14:paraId="4BA2EF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0E35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8E86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steps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8CC6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D101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5B33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13EE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C7AB6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当日总步数</w:t>
            </w:r>
          </w:p>
        </w:tc>
      </w:tr>
      <w:tr w14:paraId="3935CD0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C9B8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9A4B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sleep_hours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6E7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3656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F013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E319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7D9C5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当日睡眠时长（小时）</w:t>
            </w:r>
          </w:p>
        </w:tc>
      </w:tr>
      <w:tr w14:paraId="003712A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03E7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A32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1B91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E999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1371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6A51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12906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当日平均心率（次/分）</w:t>
            </w:r>
          </w:p>
        </w:tc>
      </w:tr>
      <w:tr w14:paraId="70DF122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316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9F52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6707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4676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8597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84B6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9412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39C794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CFAA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BA81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FD50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7E54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723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F5BB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AE60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80B89E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E998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E86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D6A4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807E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A0B5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D0A5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C9C68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18FA0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D4C8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5699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847F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0B7A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F5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593B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F44E6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A96329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AA80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361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F40F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5C00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6635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2765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88849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44A09CD">
      <w:pPr>
        <w:spacing w:before="0" w:after="40"/>
        <w:rPr>
          <w:rFonts w:hint="eastAsia" w:ascii="微软雅黑" w:hAnsi="微软雅黑" w:eastAsia="微软雅黑" w:cs="微软雅黑"/>
        </w:rPr>
      </w:pPr>
    </w:p>
    <w:p w14:paraId="35754F6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stat_date 组合唯一索引 uk_health_daily_pet_date。</w:t>
      </w:r>
    </w:p>
    <w:p w14:paraId="279BEAE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5.3 运动监测表（pet_exercise）</w:t>
      </w:r>
    </w:p>
    <w:p w14:paraId="67DE7480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运动监测表：宠物运动状态实时数据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224F71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39E5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CB1F2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AE540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CA29C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77E5C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5DE8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B9F9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714AD0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FEF0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C262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608E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F202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1134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7DEB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F2C8E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91C1AC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323B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07C5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09F8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B592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A633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8689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CF057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27228F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383B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4C0C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8E49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8033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FD22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07A6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43FE6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采集设备ID</w:t>
            </w:r>
          </w:p>
        </w:tc>
      </w:tr>
      <w:tr w14:paraId="74EF277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DB64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2B57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metric_date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44E4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012D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4AA4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8A17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478B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采样时间</w:t>
            </w:r>
          </w:p>
        </w:tc>
      </w:tr>
      <w:tr w14:paraId="3F3A2A3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D5AD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D463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step_freq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B164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3C06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F6B7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EB9E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FBEAC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步频（步/分）</w:t>
            </w:r>
          </w:p>
        </w:tc>
      </w:tr>
      <w:tr w14:paraId="76901FE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5949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6162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stride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642D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9235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1873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D346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B26C3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步幅（cm）</w:t>
            </w:r>
          </w:p>
        </w:tc>
      </w:tr>
      <w:tr w14:paraId="4D48CE0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9776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50D5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speed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7A44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73F7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BA9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E4E6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723A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速度（m/s）</w:t>
            </w:r>
          </w:p>
        </w:tc>
      </w:tr>
      <w:tr w14:paraId="262CA1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7FFF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F15B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gait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DD04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AD24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B3C9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32CA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F2A72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步态：1-静止，2-行走，3-小跑，4-奔跑</w:t>
            </w:r>
          </w:p>
        </w:tc>
      </w:tr>
      <w:tr w14:paraId="5A040B9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E573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C9D1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3044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A17B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A039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EB36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A8958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54005F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0B19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C4C6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954C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D623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156F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2101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73B3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1E5A949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E332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E33F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6C04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C83E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3B1D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F7DC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A6B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5350A0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5EDF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1E33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206F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3479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8FC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4268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488B2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882AF2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76F6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3C88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FE6C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A36E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3A48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552F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E939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11ECF7FE">
      <w:pPr>
        <w:spacing w:before="0" w:after="40"/>
        <w:rPr>
          <w:rFonts w:hint="eastAsia" w:ascii="微软雅黑" w:hAnsi="微软雅黑" w:eastAsia="微软雅黑" w:cs="微软雅黑"/>
        </w:rPr>
      </w:pPr>
    </w:p>
    <w:p w14:paraId="7589050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metric_date 组合索引 idx_exercise_pet_date。</w:t>
      </w:r>
    </w:p>
    <w:p w14:paraId="2491319C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5.4 定位轨迹表（pet_location_track）</w:t>
      </w:r>
    </w:p>
    <w:p w14:paraId="1B2B13B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定位轨迹表：宠物实时定位与历史轨迹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45250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59B14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A6466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ACE13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603CD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78201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50F7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4DFDA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8894B5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FFE0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F40C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D7A8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490A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A35A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B55F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42E74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9214A8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AC68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DE44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3403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7013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FCC5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64BC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9E5A1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3AB982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E0BE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A787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F43B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274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157C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7E04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F1EAB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5ED7217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9A9A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35D5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lng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D22E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4C88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E585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41A0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E1E47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经度</w:t>
            </w:r>
          </w:p>
        </w:tc>
      </w:tr>
      <w:tr w14:paraId="6BB3AD2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0C10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E13E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2CA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E35C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102C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1AD1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96DA7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纬度</w:t>
            </w:r>
          </w:p>
        </w:tc>
      </w:tr>
      <w:tr w14:paraId="64B6509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4C9A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40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track_date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67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2B43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26CD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A2AE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AA41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定位时间</w:t>
            </w:r>
          </w:p>
        </w:tc>
      </w:tr>
      <w:tr w14:paraId="12A895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C5D6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A0BC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address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5754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B6FE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65B9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C6A7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C5576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定位物理地址（省市区，可选冗余）</w:t>
            </w:r>
          </w:p>
        </w:tc>
      </w:tr>
      <w:tr w14:paraId="5758AFC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3DDE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6A60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9B69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2224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4F9E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39C9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BC81F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8CA647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8F9C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73A7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A56D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F32D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5851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9A6F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D7A35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25585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E111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FB5E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6DBC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E96E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D606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1957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E7EFD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483AF2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60CA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E964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8DDF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A7E7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9254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7875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A419D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331E24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9267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0C17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0921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70C7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F34C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304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160F7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1AD275DD">
      <w:pPr>
        <w:spacing w:before="0" w:after="40"/>
        <w:rPr>
          <w:rFonts w:hint="eastAsia" w:ascii="微软雅黑" w:hAnsi="微软雅黑" w:eastAsia="微软雅黑" w:cs="微软雅黑"/>
        </w:rPr>
      </w:pPr>
    </w:p>
    <w:p w14:paraId="679A8B6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track_date 组合索引 idx_track_pet_date。</w:t>
      </w:r>
    </w:p>
    <w:p w14:paraId="19E3F98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5.5 电子围栏表（pet_fence）</w:t>
      </w:r>
    </w:p>
    <w:p w14:paraId="7E62DC94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电子围栏表：宠物安全区域（每只宠物可配置多个）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00F03F5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404D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61C81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2D83D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1E90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E674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AC231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D4E4E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0ABE6B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9D5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7CA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7DB2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11DD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1DD8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8E06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19C7A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CFDBD6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BEF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643E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1199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DD4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E14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8903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30DE4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7896D27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7038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474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fence_name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F390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9AA2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3237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D997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C667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围栏名称（如：小区、公园）</w:t>
            </w:r>
          </w:p>
        </w:tc>
      </w:tr>
      <w:tr w14:paraId="70C396C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7177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F24B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center_lng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EA3A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FB13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651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F937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7833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中心点经度</w:t>
            </w:r>
          </w:p>
        </w:tc>
      </w:tr>
      <w:tr w14:paraId="7599643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777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8D25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center_lat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0B08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1CA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DD4B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38CA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D0B34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中心点纬度</w:t>
            </w:r>
          </w:p>
        </w:tc>
      </w:tr>
      <w:tr w14:paraId="4C6715A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5B44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2A8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radius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C3A5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32AF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18D1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740F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99006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围栏半径（米）</w:t>
            </w:r>
          </w:p>
        </w:tc>
      </w:tr>
      <w:tr w14:paraId="4C0D675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6DC4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E3C6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enabled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7E01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3916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E6BB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0FF6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D26D7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是否启用：0-关闭，1-启用</w:t>
            </w:r>
          </w:p>
        </w:tc>
      </w:tr>
      <w:tr w14:paraId="7BE7B2E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1EA7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11FC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address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6F49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C982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71EC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E211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DEAA8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中心点物理地址</w:t>
            </w:r>
          </w:p>
        </w:tc>
      </w:tr>
      <w:tr w14:paraId="6B1584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BF1C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290B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BA5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4FFF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0F7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35E3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9473E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2B4CBC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AA11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283B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0100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CE83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793E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598C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66D5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655E93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CEAD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C736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11BD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9E19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C181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16F9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5959E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26B7B5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B427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D75F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9B1E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23F3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FB0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AE7F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44B56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9D2C3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D0EE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FD88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A16D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FFE8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AE5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F54E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93B5E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F2D8C34">
      <w:pPr>
        <w:spacing w:before="0" w:after="40"/>
        <w:rPr>
          <w:rFonts w:hint="eastAsia" w:ascii="微软雅黑" w:hAnsi="微软雅黑" w:eastAsia="微软雅黑" w:cs="微软雅黑"/>
        </w:rPr>
      </w:pPr>
    </w:p>
    <w:p w14:paraId="6D777D20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idx_fence_pet。</w:t>
      </w:r>
    </w:p>
    <w:p w14:paraId="08F21DF2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5.6 围栏告警记录表（pet_fence_alert）</w:t>
      </w:r>
    </w:p>
    <w:p w14:paraId="41F006D2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围栏告警记录表：宠物出入围栏触发告警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1846"/>
        <w:gridCol w:w="1299"/>
        <w:gridCol w:w="867"/>
        <w:gridCol w:w="906"/>
        <w:gridCol w:w="1069"/>
        <w:gridCol w:w="2744"/>
      </w:tblGrid>
      <w:tr w14:paraId="0C8811F9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0B58B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D7045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57F69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BE52E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F0DD6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31A7A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892AB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DFCC6E6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38A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85A1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6235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A300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980B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F72B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5BC39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5ED7E28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8A2C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E0C3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C190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D4B0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DFAC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6685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3FEE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156A0C79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FCF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EBDD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fence_id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9837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DC60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3230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65F7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F9E0E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围栏ID</w:t>
            </w:r>
          </w:p>
        </w:tc>
      </w:tr>
      <w:tr w14:paraId="3CAB497D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33662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26C1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3AFC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3D9A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E3D6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8FEE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8729F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设备ID</w:t>
            </w:r>
          </w:p>
        </w:tc>
      </w:tr>
      <w:tr w14:paraId="5410EB55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4BC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2D6D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alert_type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9224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799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8137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FBF6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23102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告警类型：1-出围栏，2-入围栏</w:t>
            </w:r>
          </w:p>
        </w:tc>
      </w:tr>
      <w:tr w14:paraId="37F7968B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2874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740A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lng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4764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9FE2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F916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D444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4E5B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触发位置经度</w:t>
            </w:r>
          </w:p>
        </w:tc>
      </w:tr>
      <w:tr w14:paraId="33925C77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4914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A51A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lat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35FA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7A33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10,6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1E29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41F6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2DAB7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触发位置纬度</w:t>
            </w:r>
          </w:p>
        </w:tc>
      </w:tr>
      <w:tr w14:paraId="589657E1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16FB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AC4A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alert_date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E194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9E30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BD56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D124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D707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告警时间</w:t>
            </w:r>
          </w:p>
        </w:tc>
      </w:tr>
      <w:tr w14:paraId="5421579F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7F60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D622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42BE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A444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F7CD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AB52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2DA9C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处理状态：0-未处理，1-已处理</w:t>
            </w:r>
          </w:p>
        </w:tc>
      </w:tr>
      <w:tr w14:paraId="693FE987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5F5E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A8B4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3530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CE86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571C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12BA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0ADB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941F1DC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D54C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070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DB37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54BC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D527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85C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4E2B0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6463693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124F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D6DF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3984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73CA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48D9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CBA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F2FAE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C1E098D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E4B5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A629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7294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1672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7570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ED5B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28B6B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EC49CF9">
        <w:trPr>
          <w:trHeight w:val="300" w:hRule="atLeast"/>
          <w:jc w:val="center"/>
        </w:trPr>
        <w:tc>
          <w:tcPr>
            <w:tcW w:w="90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9932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84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04D5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29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159B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8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C53B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906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7F28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069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7C40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274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DB4DC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6CC44473">
      <w:pPr>
        <w:spacing w:before="0" w:after="40"/>
        <w:rPr>
          <w:rFonts w:hint="eastAsia" w:ascii="微软雅黑" w:hAnsi="微软雅黑" w:eastAsia="微软雅黑" w:cs="微软雅黑"/>
        </w:rPr>
      </w:pPr>
    </w:p>
    <w:p w14:paraId="4F627D7C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与 alert_date 组合索引 idx_fence_alert_pet_date。</w:t>
      </w:r>
    </w:p>
    <w:p w14:paraId="7748A9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6515F3B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6. 报告中心模块</w:t>
      </w:r>
    </w:p>
    <w:p w14:paraId="18A4959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6.1 健康报告表（health_report）</w:t>
      </w:r>
    </w:p>
    <w:p w14:paraId="5A93DD93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健康报告表：周期健康评估报告（含 AI 结论与医生审核）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26713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62E96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575B8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2BA28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9D178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875E8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040D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5C0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1C0B8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432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E289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4744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1A8E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4250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9B2B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178A5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E4BC80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56C2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801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79F8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5774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49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5CC5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B07F4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5858E7C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07DB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E76B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47B1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1384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32E2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8CD6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C94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报告周期：1-周报，2-月报</w:t>
            </w:r>
          </w:p>
        </w:tc>
      </w:tr>
      <w:tr w14:paraId="5024221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D911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D246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period_start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B4C8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73A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6005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06F6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F2B9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统计开始日期</w:t>
            </w:r>
          </w:p>
        </w:tc>
      </w:tr>
      <w:tr w14:paraId="3A2EABB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E345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E78D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period_end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BDBB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CF18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56A6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8FAB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4AB0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统计结束日期</w:t>
            </w:r>
          </w:p>
        </w:tc>
      </w:tr>
      <w:tr w14:paraId="14A3733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839F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A1AA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score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018C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EE40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15AE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20BE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EEB4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健康综合评分（0-100）</w:t>
            </w:r>
          </w:p>
        </w:tc>
      </w:tr>
      <w:tr w14:paraId="108D385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E333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088A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summary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CDCC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685F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A301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2DDA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DB1D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报告摘要</w:t>
            </w:r>
          </w:p>
        </w:tc>
      </w:tr>
      <w:tr w14:paraId="1D422AA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A82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D72B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ai_conclusion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B610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1CFD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5FC1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6510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5BF79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AI 智能分析结论</w:t>
            </w:r>
          </w:p>
        </w:tc>
      </w:tr>
      <w:tr w14:paraId="2198A4F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7150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E038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review_status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0002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1F36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E78A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302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F93AE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审核状态：0-待审核，1-已通过，2-已驳回</w:t>
            </w:r>
          </w:p>
        </w:tc>
      </w:tr>
      <w:tr w14:paraId="7F56AD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AA38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6C2B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A3B1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74B6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4C48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ABC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6E34A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审核医生ID</w:t>
            </w:r>
          </w:p>
        </w:tc>
      </w:tr>
      <w:tr w14:paraId="3D3BEAA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9AD8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942D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doctor_comment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3B40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B2D9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F8B2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C50F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DF98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医生审核意见</w:t>
            </w:r>
          </w:p>
        </w:tc>
      </w:tr>
      <w:tr w14:paraId="5419572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0188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D9C7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AC04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0361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8F43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A2F3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4B8A3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平均心率</w:t>
            </w:r>
          </w:p>
        </w:tc>
      </w:tr>
      <w:tr w14:paraId="553843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49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A09A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max_heart_rate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50E0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6BC1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073A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1841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0A4C2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最高心率</w:t>
            </w:r>
          </w:p>
        </w:tc>
      </w:tr>
      <w:tr w14:paraId="6ED08D7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4946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A54F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min_heart_rate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F74E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A8B9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A1AA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2C4C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DCC5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最低心率</w:t>
            </w:r>
          </w:p>
        </w:tc>
      </w:tr>
      <w:tr w14:paraId="4EB11C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4E71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A7B1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avg_respiratory_rate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98EB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616A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B96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87A4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E33AE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平均呼吸频率</w:t>
            </w:r>
          </w:p>
        </w:tc>
      </w:tr>
      <w:tr w14:paraId="77127F4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8F8E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B4D9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avg_spo2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1348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BD99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B3BC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FA7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25A64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平均血氧（%）</w:t>
            </w:r>
          </w:p>
        </w:tc>
      </w:tr>
      <w:tr w14:paraId="172368C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F27E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29AF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avg_temperature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FC2A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3F4D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4FC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B512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C7BD4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平均体温（°C）</w:t>
            </w:r>
          </w:p>
        </w:tc>
      </w:tr>
      <w:tr w14:paraId="314DD60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B2F3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522A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total_activity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182E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40C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7F1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B5CF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928D2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周期内总活动步数</w:t>
            </w:r>
          </w:p>
        </w:tc>
      </w:tr>
      <w:tr w14:paraId="02BD365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0AD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B90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sleep_duration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428C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2FD8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228F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A365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C9E22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周期内平均睡眠时长（小时）</w:t>
            </w:r>
          </w:p>
        </w:tc>
      </w:tr>
      <w:tr w14:paraId="3752111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B702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29EC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4A83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1936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20A0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0A60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0FB1A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报告生成时间</w:t>
            </w:r>
          </w:p>
        </w:tc>
      </w:tr>
      <w:tr w14:paraId="6F9701A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545F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BC39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2E30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756D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7887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92A3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C3AD9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646080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FD73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35B3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DB32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D9F0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9413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6765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B2FE4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5B867E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17E8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612A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380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24D2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38AB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DC0F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E711A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CB8FA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BFF0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B052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562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F3C9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4C4F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9DBF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B8C5D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FC8BBC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E80E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70AD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BDF1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86D9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BE2D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3E69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45ED8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158B401D">
      <w:pPr>
        <w:spacing w:before="0" w:after="40"/>
        <w:rPr>
          <w:rFonts w:hint="eastAsia" w:ascii="微软雅黑" w:hAnsi="微软雅黑" w:eastAsia="微软雅黑" w:cs="微软雅黑"/>
        </w:rPr>
      </w:pPr>
    </w:p>
    <w:p w14:paraId="780BE91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说明：pet_id 建立索引 idx_report_pet，review_status 建立索引 idx_report_review（医生待审列表）。</w:t>
      </w:r>
    </w:p>
    <w:p w14:paraId="41A31FA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说明：指标汇总（metricsSummary）拆分为列存储，异常项见 report_abnormal_item。</w:t>
      </w:r>
    </w:p>
    <w:p w14:paraId="2B390999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6.2 报告异常项表（report_abnormal_item）</w:t>
      </w:r>
    </w:p>
    <w:p w14:paraId="534AB6CF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报告异常项表：健康报告中的异常指标明细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380F0F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B2EF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353DB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C9B9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9CD9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B45EB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4247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B2B42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BCB298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6D6F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D4D9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8F36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5BA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AB10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BACB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7311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FA2B0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8930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14B2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3219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00BC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0C5E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2C95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4599F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报告ID</w:t>
            </w:r>
          </w:p>
        </w:tc>
      </w:tr>
      <w:tr w14:paraId="585940E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55E8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D699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abnormal_key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64DD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8B52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7113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945A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5F230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异常指标编码（hr/activity/sleep/spo2/temp）</w:t>
            </w:r>
          </w:p>
        </w:tc>
      </w:tr>
      <w:tr w14:paraId="1F1540C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16AA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D13F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abnormal_label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9081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139D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3D1B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CBB8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CE66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异常项名称（如：夜间心率）</w:t>
            </w:r>
          </w:p>
        </w:tc>
      </w:tr>
      <w:tr w14:paraId="663895D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0880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A26A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abnormal_value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F1F8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43E4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3D38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444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0AB8F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异常数值/描述（如：偏高）</w:t>
            </w:r>
          </w:p>
        </w:tc>
      </w:tr>
      <w:tr w14:paraId="720F7C4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7076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0097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level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177E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A4BB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495D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F910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14E5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异常等级：1-提示，2-警告，3-危险</w:t>
            </w:r>
          </w:p>
        </w:tc>
      </w:tr>
      <w:tr w14:paraId="08ACD88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3BB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4974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suggestion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073F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4975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E7BE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0298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EDD9D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健康建议</w:t>
            </w:r>
          </w:p>
        </w:tc>
      </w:tr>
      <w:tr w14:paraId="2EBD788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E978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536F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7C0C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0344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9EF8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A81E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CE1F7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735528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8B43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8040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0C19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5FB8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08BE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C799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0C07D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1DCAEF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7054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FA93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F218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13A2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3621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5308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F0FF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678596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3DE4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D33E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DFE0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0221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CF8B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BAD7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CF55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3739B8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39F8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3352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8E8D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8154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7590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339F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791B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A427290">
      <w:pPr>
        <w:spacing w:before="0" w:after="40"/>
        <w:rPr>
          <w:rFonts w:hint="eastAsia" w:ascii="微软雅黑" w:hAnsi="微软雅黑" w:eastAsia="微软雅黑" w:cs="微软雅黑"/>
        </w:rPr>
      </w:pPr>
    </w:p>
    <w:p w14:paraId="17D0387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说明：report_id 建立索引 idx_report_abnormal_report。</w:t>
      </w:r>
    </w:p>
    <w:p w14:paraId="022351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721F038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7. 在线问诊模块</w:t>
      </w:r>
    </w:p>
    <w:p w14:paraId="50C5E419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7.1 宠物医生表（vet）</w:t>
      </w:r>
    </w:p>
    <w:p w14:paraId="451A80B5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宠物医生表：入驻平台的宠物医生档案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15C1C1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C18BF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C4B34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1DF7E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08A85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8655E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D0E36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69B5A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3548D4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337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EE7B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E324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953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BF14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DF73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31DD0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89E2F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474C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630F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8921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F39E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270F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5A5B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98A22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关联登录账号ID（user.id，role=2）</w:t>
            </w:r>
          </w:p>
        </w:tc>
      </w:tr>
      <w:tr w14:paraId="553C029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A7C1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24EC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1BD0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ECE0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750C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9BCA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604D8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医生姓名</w:t>
            </w:r>
          </w:p>
        </w:tc>
      </w:tr>
      <w:tr w14:paraId="546595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B266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70F7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hospital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17F0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C924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202A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4697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ADFE0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所属医院</w:t>
            </w:r>
          </w:p>
        </w:tc>
      </w:tr>
      <w:tr w14:paraId="6C41A46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24E6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DBEF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doctor_title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3DFC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AAC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93FF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1730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3EDD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职称（如：主任医师）</w:t>
            </w:r>
          </w:p>
        </w:tc>
      </w:tr>
      <w:tr w14:paraId="4DF9802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13A3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2DBE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avatar_url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6A36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ACE1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50A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B52B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09463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头像URL</w:t>
            </w:r>
          </w:p>
        </w:tc>
      </w:tr>
      <w:tr w14:paraId="6AA511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0391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A07E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specialty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C784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270E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B1A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5F8C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D3824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擅长领域</w:t>
            </w:r>
          </w:p>
        </w:tc>
      </w:tr>
      <w:tr w14:paraId="316D9F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FD8E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726E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consult_price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EE4F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D31D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5648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306C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B06FC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问诊定价（元）</w:t>
            </w:r>
          </w:p>
        </w:tc>
      </w:tr>
      <w:tr w14:paraId="70EBDDE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DE8C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87B1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phone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F446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41F2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093F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05AC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D1D7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联系电话</w:t>
            </w:r>
          </w:p>
        </w:tc>
      </w:tr>
      <w:tr w14:paraId="798C429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6C89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768F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cert_status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B8B0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E37A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F3D2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2499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60570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认证状态：0-待审核，1-已通过，2-已驳回</w:t>
            </w:r>
          </w:p>
        </w:tc>
      </w:tr>
      <w:tr w14:paraId="6AAA58C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C47F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C9DA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cert_img_url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CB6D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1185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5B3E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5935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B3D69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执业证书图片URL</w:t>
            </w:r>
          </w:p>
        </w:tc>
      </w:tr>
      <w:tr w14:paraId="401ED4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0733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595D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F97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8C0D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2F44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5F4A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566C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FDAECF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8033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F224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FABD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D211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AE19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1565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2331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DA00B1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15F6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4B55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9B6A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2272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894F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E5FC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F36C8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B64A8D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8BAA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FBB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5469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9533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D985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0DA2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07EC9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4C7556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7BD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AC33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12A9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AD95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2640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2CF1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09347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9B53AA6">
      <w:pPr>
        <w:spacing w:before="0" w:after="40"/>
        <w:rPr>
          <w:rFonts w:hint="eastAsia" w:ascii="微软雅黑" w:hAnsi="微软雅黑" w:eastAsia="微软雅黑" w:cs="微软雅黑"/>
        </w:rPr>
      </w:pPr>
    </w:p>
    <w:p w14:paraId="5FCC03AF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建立唯一索引 uk_vet_user，cert_status 建立索引 idx_vet_cert。</w:t>
      </w:r>
    </w:p>
    <w:p w14:paraId="44D73795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7.2 问诊记录表（consultation）</w:t>
      </w:r>
    </w:p>
    <w:p w14:paraId="55A208B4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问诊记录表：宠物主将健康数据推送给医生的问诊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583FDC1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D2D8D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1E49A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156C5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BCF96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04B2D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4D100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7871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31C2B0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DB8D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E248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868F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E721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A3A2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5022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6D985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B8F8C4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8FED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56DC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7FC5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A7D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D6D8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B646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72F9D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宠物ID</w:t>
            </w:r>
          </w:p>
        </w:tc>
      </w:tr>
      <w:tr w14:paraId="412617B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EE08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078F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F9FB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FE06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D60D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435C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670FC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宠物主用户ID</w:t>
            </w:r>
          </w:p>
        </w:tc>
      </w:tr>
      <w:tr w14:paraId="60BD518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980C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DE98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F4F7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AED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08EF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BFBC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F02D3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医生ID（vet.id）</w:t>
            </w:r>
          </w:p>
        </w:tc>
      </w:tr>
      <w:tr w14:paraId="5199DD1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CA95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B1FE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56BA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C18D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5904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EA9A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4372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问诊状态：0-已关闭，1-进行中</w:t>
            </w:r>
          </w:p>
        </w:tc>
      </w:tr>
      <w:tr w14:paraId="7D50B49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B5CF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F68B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pushed_at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625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5080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F08F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5C0D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3C7A1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健康数据推送时间</w:t>
            </w:r>
          </w:p>
        </w:tc>
      </w:tr>
      <w:tr w14:paraId="05B6397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D35C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D9D2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7503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BF11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79A5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60E3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E30A3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问诊描述（症状说明）</w:t>
            </w:r>
          </w:p>
        </w:tc>
      </w:tr>
      <w:tr w14:paraId="61E9383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71E1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D1A5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88D2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6BA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B743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ADA5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65D38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D054A0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0465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FBDE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0916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86AA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7E5D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5859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9389A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74CA52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E50F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1BD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05CB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07C9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387C5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B638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F8A0E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71DBC62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0CF1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273F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8E5C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52CD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6DB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7E01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7BD5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4FAB0BA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47C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B2EE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441B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DCC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2189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7872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06538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7CAC805">
      <w:pPr>
        <w:spacing w:before="0" w:after="40"/>
        <w:rPr>
          <w:rFonts w:hint="eastAsia" w:ascii="微软雅黑" w:hAnsi="微软雅黑" w:eastAsia="微软雅黑" w:cs="微软雅黑"/>
        </w:rPr>
      </w:pPr>
    </w:p>
    <w:p w14:paraId="6325CC06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说明：doctor_id 与 status 组合索引 idx_consult_doctor_status，owner_id 建立索引 idx_consult_owner。</w:t>
      </w:r>
    </w:p>
    <w:p w14:paraId="770CBC33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说明：同一宠物同一医生同一时间段的重复推送视为更新（唯一键 pet_id+doctor_id+status 有效时）。</w:t>
      </w:r>
    </w:p>
    <w:p w14:paraId="39D52C8C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7.3 问诊消息表（consultation_message）</w:t>
      </w:r>
    </w:p>
    <w:p w14:paraId="5EC539F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问诊消息表：问诊过程交流消息（扩展预留）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63704F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4640E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05AC7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B5F7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F7653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9B1FF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478EC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BF47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83A51A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7692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17C4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ADFB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7982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DC18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AFF3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31012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7648E5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83FE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5ED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41D7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4011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E88A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A364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A39D9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问诊记录ID</w:t>
            </w:r>
          </w:p>
        </w:tc>
      </w:tr>
      <w:tr w14:paraId="481459D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1A3A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D1C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sender_type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1986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8284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220D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AF73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F5469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发送方：1-宠物主，2-医生</w:t>
            </w:r>
          </w:p>
        </w:tc>
      </w:tr>
      <w:tr w14:paraId="56AB9B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0A1D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4D91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sender_id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A9D9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39EA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A02A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513A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01B05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发送人ID（user.id）</w:t>
            </w:r>
          </w:p>
        </w:tc>
      </w:tr>
      <w:tr w14:paraId="298B31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2D95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1498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9947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E1DE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F18E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18AD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E377E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消息内容</w:t>
            </w:r>
          </w:p>
        </w:tc>
      </w:tr>
      <w:tr w14:paraId="46BFF6B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6284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75A4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message_date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D21C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CC18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CEE8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AD39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F778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发送时间</w:t>
            </w:r>
          </w:p>
        </w:tc>
      </w:tr>
      <w:tr w14:paraId="7EDA305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DEF5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9C79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93FD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2A4B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1C73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FA62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5719F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5A00F1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2BEA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20E9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9CA4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F84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3BFC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8330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78187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75CB97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F15F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F778C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14CC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8B9F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1CBB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36BC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A1BB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F6A141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9CB4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CD1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1C00D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4E4A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A064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2B30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607CC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FCC284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7214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030B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E67B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9A9F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1778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917D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4155C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668728A">
      <w:pPr>
        <w:spacing w:before="0" w:after="40"/>
        <w:rPr>
          <w:rFonts w:hint="eastAsia" w:ascii="微软雅黑" w:hAnsi="微软雅黑" w:eastAsia="微软雅黑" w:cs="微软雅黑"/>
        </w:rPr>
      </w:pPr>
    </w:p>
    <w:p w14:paraId="4515DAB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说明：consultation_id 建立索引 idx_consult_msg_consult。</w:t>
      </w:r>
    </w:p>
    <w:p w14:paraId="122FF3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CCD1E12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8. 订阅计费模块</w:t>
      </w:r>
    </w:p>
    <w:p w14:paraId="1FD70BF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8.1 订阅套餐表（subscription_plan）</w:t>
      </w:r>
    </w:p>
    <w:p w14:paraId="470C71C4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订阅套餐表：平台订阅套餐配置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BBCBCA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151CD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6279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6DEB1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CC192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9D9B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6D734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D023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1CE157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AC25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FA74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88DB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8221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0C15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7942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72AA5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76EFD9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E3A7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15C8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5F6A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573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5E40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09AA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F0E24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套餐名称</w:t>
            </w:r>
          </w:p>
        </w:tc>
      </w:tr>
      <w:tr w14:paraId="5154A81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D28D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1A95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plan_code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AEAF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A69D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D5CA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F3A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3BD2F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套餐编码（唯一，如 basic/pro/premium）</w:t>
            </w:r>
          </w:p>
        </w:tc>
      </w:tr>
      <w:tr w14:paraId="650F9FE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AFFC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2BC6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price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3BEA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B619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82D8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2915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9F4DA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价格（元/年）</w:t>
            </w:r>
          </w:p>
        </w:tc>
      </w:tr>
      <w:tr w14:paraId="495DA0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D5B6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6504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duration_months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1F46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2031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F360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D43E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DA040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有效期（月）</w:t>
            </w:r>
          </w:p>
        </w:tc>
      </w:tr>
      <w:tr w14:paraId="09C89D6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C626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A3DF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features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ACCB3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1B025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3AA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5E20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C6DC3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功能权益（多个以分号分隔）</w:t>
            </w:r>
          </w:p>
        </w:tc>
      </w:tr>
      <w:tr w14:paraId="7423BE8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D29D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51BB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plan_color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7DCF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440E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445D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610B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BA8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标识色（前端展示）</w:t>
            </w:r>
          </w:p>
        </w:tc>
      </w:tr>
      <w:tr w14:paraId="161A425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5C97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396E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8128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6584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D32F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6767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745F7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3E1E73B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C7C5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7002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0DB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F7DE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7404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D277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5271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状态：0-下架，1-上架</w:t>
            </w:r>
          </w:p>
        </w:tc>
      </w:tr>
      <w:tr w14:paraId="21FE9C1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29F7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8AE0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DD26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59C2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A068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9FFB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34CF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8A73C5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3E5E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AB95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2F26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63A2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6B1F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3915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98AF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85993E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CBE1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39F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FDCF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9C31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47C5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60EB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E6EB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E82E6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DF59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E0DB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9152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89B8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C60B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2A8A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17F75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451D89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7948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1F80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C00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ED94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EB60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39D4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871AE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8278190">
      <w:pPr>
        <w:spacing w:before="0" w:after="40"/>
        <w:rPr>
          <w:rFonts w:hint="eastAsia" w:ascii="微软雅黑" w:hAnsi="微软雅黑" w:eastAsia="微软雅黑" w:cs="微软雅黑"/>
        </w:rPr>
      </w:pPr>
    </w:p>
    <w:p w14:paraId="1DA28CE4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说明：plan_code 建立唯一索引 uk_plan_code。</w:t>
      </w:r>
    </w:p>
    <w:p w14:paraId="71DA267E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8.2 订阅订单表（order）</w:t>
      </w:r>
    </w:p>
    <w:p w14:paraId="28B7AE7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订阅订单表：订阅套餐购买/续费订单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672899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B8D7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1703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3C620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82EB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804DC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528A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3547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0DEB7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2F8B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AA5F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192A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35D1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F213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4DD3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13D90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11B35E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2A47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E7CF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order_no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F436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9F92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40D4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587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0F0CF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订单号（唯一）</w:t>
            </w:r>
          </w:p>
        </w:tc>
      </w:tr>
      <w:tr w14:paraId="739E7D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DBE8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8CAE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F9D1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A551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599C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D5ED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6899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下单用户ID</w:t>
            </w:r>
          </w:p>
        </w:tc>
      </w:tr>
      <w:tr w14:paraId="505EC1B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DF96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968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15A7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8825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4C4A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03C6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2372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关联宠物ID（可空）</w:t>
            </w:r>
          </w:p>
        </w:tc>
      </w:tr>
      <w:tr w14:paraId="6FC3C75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A3F9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01E0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F62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A6E3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7A1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1150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B1FE0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套餐ID</w:t>
            </w:r>
          </w:p>
        </w:tc>
      </w:tr>
      <w:tr w14:paraId="161957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6B92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C6D0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F1E1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92D6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950C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1C76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242C9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套餐名称（下单快照）</w:t>
            </w:r>
          </w:p>
        </w:tc>
      </w:tr>
      <w:tr w14:paraId="5DCFD9A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3829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8100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amount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4C6F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DECIMAL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986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10,2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99F5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49A9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A068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订单金额（元）</w:t>
            </w:r>
          </w:p>
        </w:tc>
      </w:tr>
      <w:tr w14:paraId="6C4F661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5369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E54D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BEFC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3CA4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1205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AD9D1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FE33C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订单状态：0-待支付，1-已支付，2-已过期，3-已退款</w:t>
            </w:r>
          </w:p>
        </w:tc>
      </w:tr>
      <w:tr w14:paraId="714A60F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09A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34375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pay_method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D757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0D55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547D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4ABC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2CC90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支付方式（微信支付/支付宝等）</w:t>
            </w:r>
          </w:p>
        </w:tc>
      </w:tr>
      <w:tr w14:paraId="1A2247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A225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B7BB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pay_date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2DE7E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BAFD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2BE3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AC4D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BDD1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支付时间</w:t>
            </w:r>
          </w:p>
        </w:tc>
      </w:tr>
      <w:tr w14:paraId="2009E2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C6CE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1993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expire_date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343A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9FFE1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CFC5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949F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04ABD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订单有效期（超时未付自动过期）</w:t>
            </w:r>
          </w:p>
        </w:tc>
      </w:tr>
      <w:tr w14:paraId="3B8716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53BFD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44EE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F7E9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CCB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AC06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E151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DCD05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1048C8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3C68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7115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8B87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180A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1D37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DF3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2A4D33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1BDD3AA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F85C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1FFE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50D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84EF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83BE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4F69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D3536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C30C4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6AED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9313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8E83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137A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58E8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1D17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29C23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8EE0F3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DBA3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5D21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C4C27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BF97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975C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46B0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93E6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297C392">
      <w:pPr>
        <w:spacing w:before="0" w:after="40"/>
        <w:rPr>
          <w:rFonts w:hint="eastAsia" w:ascii="微软雅黑" w:hAnsi="微软雅黑" w:eastAsia="微软雅黑" w:cs="微软雅黑"/>
        </w:rPr>
      </w:pPr>
    </w:p>
    <w:p w14:paraId="2DF3DEA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说明：order_no 建立唯一索引 uk_order_no，user_id 建立索引 idx_order_user。</w:t>
      </w:r>
    </w:p>
    <w:p w14:paraId="1C4F20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6117328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9. 宠物社区模块</w:t>
      </w:r>
    </w:p>
    <w:p w14:paraId="779E3D5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9.1 社区帖子表（community_post）</w:t>
      </w:r>
    </w:p>
    <w:p w14:paraId="65722038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社区帖子表：宠物社区动态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0A061F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86D8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6AD4A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E179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5FC9D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DF930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D449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FC107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31B4C6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1F4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9720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9700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D96E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46DE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8203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23E5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6A21D6F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0FD0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3AE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author_id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00C2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86EA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EF67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1141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A50FC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作者用户ID</w:t>
            </w:r>
          </w:p>
        </w:tc>
      </w:tr>
      <w:tr w14:paraId="7E7531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CDF4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87F0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621D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9E7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A05A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9D6F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645F6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关联宠物ID（可空）</w:t>
            </w:r>
          </w:p>
        </w:tc>
      </w:tr>
      <w:tr w14:paraId="121A15D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9A7C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F3EE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27F9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7336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12E0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202B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3B82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宠物昵称（发布时快照）</w:t>
            </w:r>
          </w:p>
        </w:tc>
      </w:tr>
      <w:tr w14:paraId="28B58A4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64EB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EC81F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E4EA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A8DA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0777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9515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18A04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帖子文案</w:t>
            </w:r>
          </w:p>
        </w:tc>
      </w:tr>
      <w:tr w14:paraId="0B9C85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7BED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9799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images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1C6E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DEE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5F84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2C25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594FC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图片列表（JSON 数组）</w:t>
            </w:r>
          </w:p>
        </w:tc>
      </w:tr>
      <w:tr w14:paraId="26BF83F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F4F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AFD7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view_count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243A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7D02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585B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D8A0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C2536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浏览量</w:t>
            </w:r>
          </w:p>
        </w:tc>
      </w:tr>
      <w:tr w14:paraId="5621517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1852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7D4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like_count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0E5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477C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7606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3596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92B80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点赞量（冗余）</w:t>
            </w:r>
          </w:p>
        </w:tc>
      </w:tr>
      <w:tr w14:paraId="7E4799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7CA0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7D6B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comment_count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9233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FF21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C294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0B07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2277C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评论量（冗余）</w:t>
            </w:r>
          </w:p>
        </w:tc>
      </w:tr>
      <w:tr w14:paraId="42595B0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AA82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5D87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3C76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9BB3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AA51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8BD7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7580A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状态：0-已下架/封禁，1-正常</w:t>
            </w:r>
          </w:p>
        </w:tc>
      </w:tr>
      <w:tr w14:paraId="1C0682D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7B76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2DB8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D4A5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3810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5E95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1EEF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50C02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23EA29E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F4B6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CF74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A009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FD0B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32CE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5DD4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84848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0B334D5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570EC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7B2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3647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1119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BA2D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E337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90F35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A8EE80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B3A1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E2C8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B335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ABD8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BF3A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61B3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CDAF9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2DB1DD5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BA3A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0D2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8E52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5A21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878F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50CE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CF862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FD6A0F2">
      <w:pPr>
        <w:spacing w:before="0" w:after="40"/>
        <w:rPr>
          <w:rFonts w:hint="eastAsia" w:ascii="微软雅黑" w:hAnsi="微软雅黑" w:eastAsia="微软雅黑" w:cs="微软雅黑"/>
        </w:rPr>
      </w:pPr>
    </w:p>
    <w:p w14:paraId="07271BDF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说明：author_id 建立索引 idx_post_author，create_date 建立索引 idx_post_create。</w:t>
      </w:r>
    </w:p>
    <w:p w14:paraId="0923A58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9.2 社区评论表（community_comment）</w:t>
      </w:r>
    </w:p>
    <w:p w14:paraId="72A64D97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社区评论表：帖子评论与回复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99A59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47C63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625E3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ECE28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5C412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97E4D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02C9F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E29E0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011E9A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4295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DACE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687A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C734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889F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013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C9FA5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D24654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007D6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A6B7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A1FA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97B0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36956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1842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A55A6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帖子ID</w:t>
            </w:r>
          </w:p>
        </w:tc>
      </w:tr>
      <w:tr w14:paraId="165500A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BFB3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9E43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author_id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C9DE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1867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FD70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831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CD3E0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评论人用户ID</w:t>
            </w:r>
          </w:p>
        </w:tc>
      </w:tr>
      <w:tr w14:paraId="3D47690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8E64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09FD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parent_id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7DE6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5702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8AA8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8A67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7A190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父评论ID（回复评论时为空）</w:t>
            </w:r>
          </w:p>
        </w:tc>
      </w:tr>
      <w:tr w14:paraId="6491ED0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ED3D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8D0F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1A4F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BD2F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1551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70AF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35FAB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评论内容</w:t>
            </w:r>
          </w:p>
        </w:tc>
      </w:tr>
      <w:tr w14:paraId="6F3E138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03FA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3169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9E96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D060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0946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5690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EED0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0ED594F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49FF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5E35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00B6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38A4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C767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8C75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4468A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416E18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F753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A6E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D8E4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A5F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73C9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99A4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60EAD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9A5DC6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9FE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EE67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BD68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E308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6B23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1E34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2F2A9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0990563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A51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7A0F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5215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A82A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1C3A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F5FE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D6374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262CF727">
      <w:pPr>
        <w:spacing w:before="0" w:after="40"/>
        <w:rPr>
          <w:rFonts w:hint="eastAsia" w:ascii="微软雅黑" w:hAnsi="微软雅黑" w:eastAsia="微软雅黑" w:cs="微软雅黑"/>
        </w:rPr>
      </w:pPr>
    </w:p>
    <w:p w14:paraId="19342178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说明：post_id 建立索引 idx_comment_post，parent_id 建立索引 idx_comment_parent。</w:t>
      </w:r>
    </w:p>
    <w:p w14:paraId="1ABF5AD0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9.3 社区点赞表（community_like）</w:t>
      </w:r>
    </w:p>
    <w:p w14:paraId="03786E5D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社区点赞表：帖子点赞记录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54489F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E256A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AAEE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BD4B9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61B2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B1D2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0CC4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9B75E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3FDCAE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47FB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9C8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2CC4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7450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6C83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4962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56D79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BF6AB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8E5A5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99AC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F088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D2A7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E19F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8A6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17B26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帖子ID</w:t>
            </w:r>
          </w:p>
        </w:tc>
      </w:tr>
      <w:tr w14:paraId="6FFB16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F45E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6A5B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9886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9859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92D9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3A95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C8473A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点赞用户ID</w:t>
            </w:r>
          </w:p>
        </w:tc>
      </w:tr>
      <w:tr w14:paraId="679AA0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0910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C968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8E3F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FC6C0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36B9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8DCD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917EC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162B799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CFD3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5B32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9CFC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43A7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3EA7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5585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1FFD6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7F5C7F2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CF2B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976A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F7C8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711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3D75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F0E1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7575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5226C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4B9C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65BB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1322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8D67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FAD6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BF35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DE42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AFD316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5E11E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B710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6EBC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1E7B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17DB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C91B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DC9B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9F8C6A2">
      <w:pPr>
        <w:spacing w:before="0" w:after="40"/>
        <w:rPr>
          <w:rFonts w:hint="eastAsia" w:ascii="微软雅黑" w:hAnsi="微软雅黑" w:eastAsia="微软雅黑" w:cs="微软雅黑"/>
        </w:rPr>
      </w:pPr>
    </w:p>
    <w:p w14:paraId="641571A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说明：post_id 与 user_id 组合唯一索引 uk_like_post_user，防止重复点赞。</w:t>
      </w:r>
    </w:p>
    <w:p w14:paraId="068FA8AA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9.4 关注关系表（community_follow）</w:t>
      </w:r>
    </w:p>
    <w:p w14:paraId="2C8D2CFE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关注关系表：用户关注其他萌宠账号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42FA8EC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AB992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9FA1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FE29E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435D7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67205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54C98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962C1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492BC2F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B9C3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B466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8490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7FD3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74AE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6382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EFE32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3928BC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EB00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A6C3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follower_id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F346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51C9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DDD3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88D4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90554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关注者用户ID</w:t>
            </w:r>
          </w:p>
        </w:tc>
      </w:tr>
      <w:tr w14:paraId="045B486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3C8E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1457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target_id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6CCB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4082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AFFD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2D965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5AC17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被关注者用户ID</w:t>
            </w:r>
          </w:p>
        </w:tc>
      </w:tr>
      <w:tr w14:paraId="445B721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DABB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820ED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A016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2D48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20E5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3883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D5F3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75AC5A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96C3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43C0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A80C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CB42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DDF5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2DC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1838E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39FE02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8953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B3FA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F1646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52E6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2262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FECBB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2CF56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2A9A1F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897CD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284AC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9EF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6C22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AE8E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1F85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E24B2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5D4BA54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9265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574C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A449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FFBF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6CB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3C7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216A0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61F947F6">
      <w:pPr>
        <w:spacing w:before="0" w:after="40"/>
        <w:rPr>
          <w:rFonts w:hint="eastAsia" w:ascii="微软雅黑" w:hAnsi="微软雅黑" w:eastAsia="微软雅黑" w:cs="微软雅黑"/>
        </w:rPr>
      </w:pPr>
    </w:p>
    <w:p w14:paraId="1DBF85C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说明：follower_id 与 target_id 组合唯一索引 uk_follow_follower_target，防止重复关注。</w:t>
      </w:r>
    </w:p>
    <w:p w14:paraId="166587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3F4CB34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10. AI 助手模块</w:t>
      </w:r>
    </w:p>
    <w:p w14:paraId="1737CA2B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10.1 AI 会话表（assistant_session）</w:t>
      </w:r>
    </w:p>
    <w:p w14:paraId="686C9421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AI 会话表：用户与 AI 助手的会话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88382D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3B8F0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379C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7D3E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79443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0A95C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35D83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68F27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4333D0D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034C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8F30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A628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5D5F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076A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721B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92E6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3A43B4A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D749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846B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B8D5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ECA5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EA9D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65C6E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5DFFE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用户ID</w:t>
            </w:r>
          </w:p>
        </w:tc>
      </w:tr>
      <w:tr w14:paraId="317D37F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D598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87D9E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FF2D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312F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7DB36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08A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93D67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关联宠物ID</w:t>
            </w:r>
          </w:p>
        </w:tc>
      </w:tr>
      <w:tr w14:paraId="58E4D83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EB09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A4A9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session_title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E5F7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16AF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1F1A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25E6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64704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会话标题（首轮问题摘要）</w:t>
            </w:r>
          </w:p>
        </w:tc>
      </w:tr>
      <w:tr w14:paraId="3F5C4B2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DF26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6C2D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2255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31BD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FFC8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4703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DCB27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会话状态：0-已关闭，1-进行中</w:t>
            </w:r>
          </w:p>
        </w:tc>
      </w:tr>
      <w:tr w14:paraId="5E831BB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11822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8DBA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347C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C9FF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892E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A5CD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9F4BA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B93811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71CE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7E33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A431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733D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94D82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DFE9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8B79E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3C6B350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152E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2BD6F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796A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1E64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31D6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6EE1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1CE56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1670E96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3573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47FD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0C36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11A4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7901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1334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41CEF2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680316F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C62E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97B7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CC38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276F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D6879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718C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F4A71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A332DD8">
      <w:pPr>
        <w:spacing w:before="0" w:after="40"/>
        <w:rPr>
          <w:rFonts w:hint="eastAsia" w:ascii="微软雅黑" w:hAnsi="微软雅黑" w:eastAsia="微软雅黑" w:cs="微软雅黑"/>
        </w:rPr>
      </w:pPr>
    </w:p>
    <w:p w14:paraId="0F5A9002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说明：user_id 建立索引 idx_asst_session_user。</w:t>
      </w:r>
    </w:p>
    <w:p w14:paraId="12FCEFCF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10.2 AI 消息表（assistant_message）</w:t>
      </w:r>
    </w:p>
    <w:p w14:paraId="11C0CABA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AI 消息表：会话中的用户提问与 AI 回复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130521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E88E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0D739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3D695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A6AC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71C2E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202B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01A50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92A057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8E16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4A5E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5552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D5A5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3336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B6499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2CD40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8D3D76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B114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8FFA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session_id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05C4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E7A5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BF13D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084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C796B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会话ID</w:t>
            </w:r>
          </w:p>
        </w:tc>
      </w:tr>
      <w:tr w14:paraId="71C6E02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F06C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51805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sender_type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BF0F6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410B0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96B2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DD64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D6B6B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消息方向：1-用户提问，2-AI回复</w:t>
            </w:r>
          </w:p>
        </w:tc>
      </w:tr>
      <w:tr w14:paraId="6893A65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FA49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BDBF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04C6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TEXT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8DF30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46EEE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A3F0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69099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消息内容</w:t>
            </w:r>
          </w:p>
        </w:tc>
      </w:tr>
      <w:tr w14:paraId="46253A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DB91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2B19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intent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B9A4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CBE0A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A3D3F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254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CAD59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识别意图（如 find/light/location/health/report）</w:t>
            </w:r>
          </w:p>
        </w:tc>
      </w:tr>
      <w:tr w14:paraId="6AD3232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9633B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CECB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message_date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2638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C9EA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3ED9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67EB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26977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发送时间</w:t>
            </w:r>
          </w:p>
        </w:tc>
      </w:tr>
      <w:tr w14:paraId="13B1D1D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1A2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F834D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E1AA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2704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EE05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6DFA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0B06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6D9B7BF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738B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B9B54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C953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2763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3ED5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CC9C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CE873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F68102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4C5D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0610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8C74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AE3A7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47C9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630F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FF96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0655C69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F765A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46E5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F1F8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61E5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9BFF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2A7DC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E11E62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2B58E9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87B5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95EC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284C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923D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462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F622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0EDB6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C370255">
      <w:pPr>
        <w:spacing w:before="0" w:after="40"/>
        <w:rPr>
          <w:rFonts w:hint="eastAsia" w:ascii="微软雅黑" w:hAnsi="微软雅黑" w:eastAsia="微软雅黑" w:cs="微软雅黑"/>
        </w:rPr>
      </w:pPr>
    </w:p>
    <w:p w14:paraId="2EBDF89B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说明：session_id 建立索引 idx_asst_msg_session。</w:t>
      </w:r>
    </w:p>
    <w:p w14:paraId="74F4D5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6044D6A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11. 系统管理模块</w:t>
      </w:r>
    </w:p>
    <w:p w14:paraId="6EC175E5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11.1 字典类型表（dict_type）</w:t>
      </w:r>
    </w:p>
    <w:p w14:paraId="7CD90DBD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字典类型表：数据字典类型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6723279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DA4C1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A8B45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940C5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038F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FEFA1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690CD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103BE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06A0924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EFF4F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F6F5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58C9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19D6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645B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360F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659E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0A999CA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BDF2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D7E1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EC10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4D70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5628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E781E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6181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字典名称</w:t>
            </w:r>
          </w:p>
        </w:tc>
      </w:tr>
      <w:tr w14:paraId="69DF37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95C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A2E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A36B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26F5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C17B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23141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B858AC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字典类型编码（唯一）</w:t>
            </w:r>
          </w:p>
        </w:tc>
      </w:tr>
      <w:tr w14:paraId="670AFC8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D9D3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8436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remark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1403F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53D17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4DE2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02627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3D2F0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33FD6EB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5D67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D27F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8A97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37E8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7F4CA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FFDA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E1D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469CEAA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2FE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2168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EE8B2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C3EF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9830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41A4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4AA4B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2A0AFF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C8AA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10A6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784B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9510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F05D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17EC3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5AF77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4FE4822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ABB0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5665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4DCC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A0E6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C1DD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8E79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4D644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8CCDF2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B0CE1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C609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FBCB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61D2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A2C2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3B01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BB149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3005EC59">
      <w:pPr>
        <w:spacing w:before="0" w:after="40"/>
        <w:rPr>
          <w:rFonts w:hint="eastAsia" w:ascii="微软雅黑" w:hAnsi="微软雅黑" w:eastAsia="微软雅黑" w:cs="微软雅黑"/>
        </w:rPr>
      </w:pPr>
    </w:p>
    <w:p w14:paraId="15FD8D96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说明：dict_type 建立唯一索引 uk_dict_type_code。</w:t>
      </w:r>
    </w:p>
    <w:p w14:paraId="3C3DCC44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11.2 字典项表（dict_item）</w:t>
      </w:r>
    </w:p>
    <w:p w14:paraId="1829FD93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字典项表：数据字典明细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67A844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4D778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4FD11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BE100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0D42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257008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676E4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EA8EDF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183D2A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518D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D3297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759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D7AA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4CBB2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6EDF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8E2D49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7276DAC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312C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2BEF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type_id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E4D7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2329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BF77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E99A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5755B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字典类型ID</w:t>
            </w:r>
          </w:p>
        </w:tc>
      </w:tr>
      <w:tr w14:paraId="54B1365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8445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4074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item_label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5A4C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B85A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C716F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F34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E5FA5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字典项名称（中文）</w:t>
            </w:r>
          </w:p>
        </w:tc>
      </w:tr>
      <w:tr w14:paraId="4A855A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638D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C80D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item_value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BA43C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B347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9FC6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7EEB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4B232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字典项值</w:t>
            </w:r>
          </w:p>
        </w:tc>
      </w:tr>
      <w:tr w14:paraId="38D5D8A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51BA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7F30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sort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B73E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3F6C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FBD05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4ADE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ED02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显示排序</w:t>
            </w:r>
          </w:p>
        </w:tc>
      </w:tr>
      <w:tr w14:paraId="3D955FF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36FFE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A25EB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EB1A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E518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7A75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0F70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27151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状态：0-禁用，1-正常</w:t>
            </w:r>
          </w:p>
        </w:tc>
      </w:tr>
      <w:tr w14:paraId="2C310B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89E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750BC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AEAB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D6529C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D29A9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4F02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B04ED8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3D451AF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5284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8DF73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D3A3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0F4B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7A895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5747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9A314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627A00B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C7D4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ECF0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67A4F3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2DB31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0FAA8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C8E6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93DCF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2541FA5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5A35D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31E7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0668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C006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C8FF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5FFFC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7F19D4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C293F4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2113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32CFE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17F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6B912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0FA6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018F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DE1FC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502D4E77">
      <w:pPr>
        <w:spacing w:before="0" w:after="40"/>
        <w:rPr>
          <w:rFonts w:hint="eastAsia" w:ascii="微软雅黑" w:hAnsi="微软雅黑" w:eastAsia="微软雅黑" w:cs="微软雅黑"/>
        </w:rPr>
      </w:pPr>
    </w:p>
    <w:p w14:paraId="5855F18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说明：type_id 建立索引 idx_dict_item_type。</w:t>
      </w:r>
    </w:p>
    <w:p w14:paraId="4ACDC3C8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11.3 登录日志表（login_log）</w:t>
      </w:r>
    </w:p>
    <w:p w14:paraId="4A51E066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登录日志表：系统用户登录记录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37FC2BC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24F1A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EA89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6351E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21BA8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DFAF5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AF543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BC6C4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EE97AAF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A299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92E7C0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06CE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CF2B6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A961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D0CC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B30E7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2A1CFD60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2E97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BA629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1201C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A581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03BF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0FD01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1BF81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登录账号</w:t>
            </w:r>
          </w:p>
        </w:tc>
      </w:tr>
      <w:tr w14:paraId="1F36979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78FA93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FFB4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ip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361A9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31B0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A985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BC2E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BB1F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登录IP</w:t>
            </w:r>
          </w:p>
        </w:tc>
      </w:tr>
      <w:tr w14:paraId="1F4E13A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25C6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AA86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location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1F31B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6677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2918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3891CE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188D6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登录地点</w:t>
            </w:r>
          </w:p>
        </w:tc>
      </w:tr>
      <w:tr w14:paraId="368C095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94E363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DA97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browser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C6378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8C8F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EBEB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9AF10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811F4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浏览器</w:t>
            </w:r>
          </w:p>
        </w:tc>
      </w:tr>
      <w:tr w14:paraId="6497762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A7884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D8B6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8FD8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4B3D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9BE1E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AC7C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7FBD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操作系统</w:t>
            </w:r>
          </w:p>
        </w:tc>
      </w:tr>
      <w:tr w14:paraId="329D46A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5E04F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2FD9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97A84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7D4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247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9BDE6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F27B3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登录结果：0-失败，1-成功</w:t>
            </w:r>
          </w:p>
        </w:tc>
      </w:tr>
      <w:tr w14:paraId="59F0E50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EC96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A1EE5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message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25CC3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0FD17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FD6F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BBAE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E77C9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结果描述（密码错误/账号不存在等）</w:t>
            </w:r>
          </w:p>
        </w:tc>
      </w:tr>
      <w:tr w14:paraId="07CAFB98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3FC93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037A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login_date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A99C0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6023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5A6C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FCF8B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F621F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登录时间</w:t>
            </w:r>
          </w:p>
        </w:tc>
      </w:tr>
      <w:tr w14:paraId="49CBB99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96B8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1B1AB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7C79B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6E8C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56A5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57574E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C2308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55E85E7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3FAE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08DB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68BF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72F2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661A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C54FA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28EF79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222A57E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2D4C9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78B4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604F2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9217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2C74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000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A00FD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307933A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DAAB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2044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38A2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B03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4128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86CC3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7985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1EA98D87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692C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4A43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DB17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CA9A4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C06D0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8251D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1A02B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7D0D59E1">
      <w:pPr>
        <w:spacing w:before="0" w:after="40"/>
        <w:rPr>
          <w:rFonts w:hint="eastAsia" w:ascii="微软雅黑" w:hAnsi="微软雅黑" w:eastAsia="微软雅黑" w:cs="微软雅黑"/>
        </w:rPr>
      </w:pPr>
    </w:p>
    <w:p w14:paraId="5D2029A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说明：login_date 建立索引 idx_login_log_date。</w:t>
      </w:r>
    </w:p>
    <w:p w14:paraId="70908F01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11.4 客户端终端表（terminal）</w:t>
      </w:r>
    </w:p>
    <w:p w14:paraId="48B8973B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客户端终端表：平台各端（APP/H5/小程序/PC）配置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219D276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FF8A2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ACD6E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29B84F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0AFAA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1304A6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4212FC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B5D60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2FF1CD9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B9DA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62413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BA74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BD74A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978A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BE66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6D025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18CB567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5CB1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797F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terminal_name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5049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06C6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42B24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18A3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15D8F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终端名称</w:t>
            </w:r>
          </w:p>
        </w:tc>
      </w:tr>
      <w:tr w14:paraId="7CBFE55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9337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21BC8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terminal_code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5560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4ED9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59E5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E4D8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18D4E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终端编码（唯一）</w:t>
            </w:r>
          </w:p>
        </w:tc>
      </w:tr>
      <w:tr w14:paraId="7995912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D8ECA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D6F9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terminal_type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DDC3A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5FAD9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1B4BB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AB25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88306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终端类型：1-APP，2-H5，3-小程序，4-PC</w:t>
            </w:r>
          </w:p>
        </w:tc>
      </w:tr>
      <w:tr w14:paraId="487DB82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80A3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804EA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latest_version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97982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22FF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8CB3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9FC2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E40E77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最新版本号</w:t>
            </w:r>
          </w:p>
        </w:tc>
      </w:tr>
      <w:tr w14:paraId="25FBD7D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9887A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B376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download_url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0FEB2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F59F8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85F2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49DB6F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56DC5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下载地址</w:t>
            </w:r>
          </w:p>
        </w:tc>
      </w:tr>
      <w:tr w14:paraId="4D4042E9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4799B9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82E7CB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2EAB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75CD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3B4281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D5EC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17912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状态：0-禁用，1-启用</w:t>
            </w:r>
          </w:p>
        </w:tc>
      </w:tr>
      <w:tr w14:paraId="138B936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6E9A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3FC11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remark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6F2716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EE12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36E5A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44E9D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C12E2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备注</w:t>
            </w:r>
          </w:p>
        </w:tc>
      </w:tr>
      <w:tr w14:paraId="45783F8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88D86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5AC46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77279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D166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C880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5DD67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02D708D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7EC8A56C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B429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193C8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CB55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9AF3AD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C008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BCFA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D76F4E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5F00EDA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C4795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9E4A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AABFBE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06DFB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77B4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EA79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6931E0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4341FD74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22E4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9ABD6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0457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FB9A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B84984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26CD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E875B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34ACA2A3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EC4D9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277A5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0289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7D196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0321D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D4347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0E67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03567DAB">
      <w:pPr>
        <w:spacing w:before="0" w:after="40"/>
        <w:rPr>
          <w:rFonts w:hint="eastAsia" w:ascii="微软雅黑" w:hAnsi="微软雅黑" w:eastAsia="微软雅黑" w:cs="微软雅黑"/>
        </w:rPr>
      </w:pPr>
    </w:p>
    <w:p w14:paraId="254AE95D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说明：terminal_code 建立唯一索引 uk_terminal_code。</w:t>
      </w:r>
    </w:p>
    <w:p w14:paraId="3CC38007">
      <w:pPr>
        <w:spacing w:before="20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26"/>
        </w:rPr>
        <w:t>11.5 国际化词条表（i18n_entry）</w:t>
      </w:r>
      <w:bookmarkStart w:id="0" w:name="_GoBack"/>
      <w:bookmarkEnd w:id="0"/>
    </w:p>
    <w:p w14:paraId="12666CE6">
      <w:pPr>
        <w:spacing w:before="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4748B"/>
          <w:sz w:val="20"/>
        </w:rPr>
        <w:t>国际化词条表：运营端可在线配置的中英文词条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D503A3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5A990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40951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9AD9D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CBE3B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120AD7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必填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5D56A94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7D16FEF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5C86F782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EEE11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13155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ID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F926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7DD1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583DFF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480E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AUTO_INCREMENT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28450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主键，自增长</w:t>
            </w:r>
          </w:p>
        </w:tc>
      </w:tr>
      <w:tr w14:paraId="54E9A33E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43391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A621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entry_key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D8D7B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1F908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52E5A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1D53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520F53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词条Key（唯一）</w:t>
            </w:r>
          </w:p>
        </w:tc>
      </w:tr>
      <w:tr w14:paraId="651A53D6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7F4AC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B65C8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zh_cn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F92A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8AD4DD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A155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2AEF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89A8CE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中文文案</w:t>
            </w:r>
          </w:p>
        </w:tc>
      </w:tr>
      <w:tr w14:paraId="6F4A8175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FD0ACF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C57E2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en_us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C2E7E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VARCHAR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76BA3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2000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114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DEB7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BC3B6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英文文案</w:t>
            </w:r>
          </w:p>
        </w:tc>
      </w:tr>
      <w:tr w14:paraId="4FE08601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A5D31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B3E4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is_override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0A3BE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579A8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D633AF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9A4509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64CE9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是否运营端覆盖基础词条：0-基础，1-覆盖</w:t>
            </w:r>
          </w:p>
        </w:tc>
      </w:tr>
      <w:tr w14:paraId="40486F4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ED394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FC9F6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F95DA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21098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5A2A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9740E0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0DEF8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创建人ID</w:t>
            </w:r>
          </w:p>
        </w:tc>
      </w:tr>
      <w:tr w14:paraId="4064423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9E53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88836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create_date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FB373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E14C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D459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E03896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89DCA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创建时间</w:t>
            </w:r>
          </w:p>
        </w:tc>
      </w:tr>
      <w:tr w14:paraId="4838BE7B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8FD88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6DDBE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last_update_by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ACAE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BIGINT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1E7A8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B24E12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294EE2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FDCDF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最后更新人ID</w:t>
            </w:r>
          </w:p>
        </w:tc>
      </w:tr>
      <w:tr w14:paraId="51BEC06A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3237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627D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last_update_date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D1F3D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DATETIME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32F600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4F47D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92446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CURRENT_TIMESTAMP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C5D2B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最后更新时间</w:t>
            </w:r>
          </w:p>
        </w:tc>
      </w:tr>
      <w:tr w14:paraId="7B304E1D">
        <w:trPr>
          <w:trHeight w:val="300" w:hRule="atLeast"/>
          <w:jc w:val="center"/>
        </w:trPr>
        <w:tc>
          <w:tcPr>
            <w:tcW w:w="51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DC4A4D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BF5A5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del_flag</w:t>
            </w:r>
          </w:p>
        </w:tc>
        <w:tc>
          <w:tcPr>
            <w:tcW w:w="130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749A1F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TINYINT</w:t>
            </w:r>
          </w:p>
        </w:tc>
        <w:tc>
          <w:tcPr>
            <w:tcW w:w="73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C2E2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2FFF2F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Y</w:t>
            </w:r>
          </w:p>
        </w:tc>
        <w:tc>
          <w:tcPr>
            <w:tcW w:w="147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62F25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45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E9D7E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删除标记：0-正常，1-已删除</w:t>
            </w:r>
          </w:p>
        </w:tc>
      </w:tr>
    </w:tbl>
    <w:p w14:paraId="4C2336DC">
      <w:pPr>
        <w:spacing w:before="0" w:after="40"/>
        <w:rPr>
          <w:rFonts w:hint="eastAsia" w:ascii="微软雅黑" w:hAnsi="微软雅黑" w:eastAsia="微软雅黑" w:cs="微软雅黑"/>
        </w:rPr>
      </w:pPr>
    </w:p>
    <w:p w14:paraId="5AD5662A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8A8A8A"/>
          <w:sz w:val="18"/>
        </w:rPr>
        <w:t>说明：entry_key 建立唯一索引 uk_i18n_key。</w:t>
      </w:r>
    </w:p>
    <w:p w14:paraId="1EDFB1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7A13F5E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12. 表关系 ER 图</w:t>
      </w:r>
    </w:p>
    <w:p w14:paraId="75148DD8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下图为核心业务表之间的关联关系示意（完整关系见第 13 章「关系汇总表」）：</w:t>
      </w:r>
    </w:p>
    <w:p w14:paraId="4C50D54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035040" cy="4573905"/>
            <wp:effectExtent l="0" t="0" r="1016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7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89E5">
      <w:pPr>
        <w:keepNext/>
        <w:pBdr>
          <w:bottom w:val="single" w:color="475569" w:sz="8" w:space="3"/>
        </w:pBdr>
        <w:spacing w:before="32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75569"/>
          <w:sz w:val="32"/>
        </w:rPr>
        <w:t>13. 关系汇总表</w:t>
      </w:r>
    </w:p>
    <w:p w14:paraId="17BB6D8E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全部表间关系如下：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D5C32F2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5B31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680CBF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主表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284758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关联表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31C0CB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关联字段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FA9D10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关系类型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475569"/>
            <w:vAlign w:val="center"/>
          </w:tcPr>
          <w:p w14:paraId="08DFD6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667638DD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B2244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A46465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1D8E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user_subscription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626A2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6F547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6E900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一个用户可有多个订阅记录（当前+历史）</w:t>
            </w:r>
          </w:p>
        </w:tc>
      </w:tr>
      <w:tr w14:paraId="1B248963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A04F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D89D37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A7774F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9905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5B8A31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B884E8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一个用户可养多只宠物</w:t>
            </w:r>
          </w:p>
        </w:tc>
      </w:tr>
      <w:tr w14:paraId="7E242DEA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9E7C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74E3C7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420C61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pet_vaccine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0F923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B4D0A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5930B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一只宠物可有多条疫苗记录</w:t>
            </w:r>
          </w:p>
        </w:tc>
      </w:tr>
      <w:tr w14:paraId="2BDD7BC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336AA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EDA8D0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7ED77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pet_deworm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965E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A840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516B1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一只宠物可有多条驱虫记录</w:t>
            </w:r>
          </w:p>
        </w:tc>
      </w:tr>
      <w:tr w14:paraId="7068E24A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BC5A8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175347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92B58A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pet_health_metric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E6203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60218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18BD1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一只宠物有多条生命体征采样</w:t>
            </w:r>
          </w:p>
        </w:tc>
      </w:tr>
      <w:tr w14:paraId="787CE783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74C7AC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00112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183D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pet_health_daily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2968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6F653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24AC6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一只宠物有多天健康汇总</w:t>
            </w:r>
          </w:p>
        </w:tc>
      </w:tr>
      <w:tr w14:paraId="2D1406E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285D1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570C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0925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pet_exercise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32969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2124C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E563DD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一只宠物有多条运动数据</w:t>
            </w:r>
          </w:p>
        </w:tc>
      </w:tr>
      <w:tr w14:paraId="3F3C7113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C3564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921A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D9F68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pet_location_track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87AEB3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8744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831D3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一只宠物有多条定位轨迹</w:t>
            </w:r>
          </w:p>
        </w:tc>
      </w:tr>
      <w:tr w14:paraId="5AB5615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1A3C0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F8ED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C57A87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pet_fence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7642A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4B3446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0609E2B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一只宠物可有多个电子围栏</w:t>
            </w:r>
          </w:p>
        </w:tc>
      </w:tr>
      <w:tr w14:paraId="2D8754B8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227D9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24515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pet_fence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33573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pet_fence_alert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C6955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fence_id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E8736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7CFBE86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一个围栏可产生多条告警</w:t>
            </w:r>
          </w:p>
        </w:tc>
      </w:tr>
      <w:tr w14:paraId="21A3643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ADF6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20A56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D812A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health_report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834C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5DDD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0C7A83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一只宠物可有多份健康报告</w:t>
            </w:r>
          </w:p>
        </w:tc>
      </w:tr>
      <w:tr w14:paraId="3CA5290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10CC9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C81AC5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health_report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3A8FB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report_abnormal_item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6A73B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report_id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7ADD2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5FC726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一份报告包含多条异常项</w:t>
            </w:r>
          </w:p>
        </w:tc>
      </w:tr>
      <w:tr w14:paraId="4A284872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002AE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CCD024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D5C1A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user_device_bind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6A222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4CCC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20B168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一个用户可绑定多台设备</w:t>
            </w:r>
          </w:p>
        </w:tc>
      </w:tr>
      <w:tr w14:paraId="4C73E08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39F6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7B85C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69FA0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user_device_bind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668F66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29252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65ECB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一台设备可被多次绑定（含历史）</w:t>
            </w:r>
          </w:p>
        </w:tc>
      </w:tr>
      <w:tr w14:paraId="3BCD5D92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12A71D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1964C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400C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user_device_bind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DBBD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C87C3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417986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一只宠物对应一条绑定记录</w:t>
            </w:r>
          </w:p>
        </w:tc>
      </w:tr>
      <w:tr w14:paraId="1BC6CCC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A3EB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C3F2FE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AE9E42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device_connect_log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F2D37F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F8FF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E98F4C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一台设备有多条连接日志</w:t>
            </w:r>
          </w:p>
        </w:tc>
      </w:tr>
      <w:tr w14:paraId="22F401C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E402B9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5A23C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B3B434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device_upload_log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972F6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29E8DB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D81CA7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一台设备有多条体征上报</w:t>
            </w:r>
          </w:p>
        </w:tc>
      </w:tr>
      <w:tr w14:paraId="22BFA6B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2534E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04128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72A431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device_command_log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57012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device_id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392304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9C008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一台设备有多条远程指令</w:t>
            </w:r>
          </w:p>
        </w:tc>
      </w:tr>
      <w:tr w14:paraId="6AD56D5A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4A9CB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D5957D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B9D81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15A26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doctor_id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3A18AD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CB25EF0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一个医生可接多个问诊</w:t>
            </w:r>
          </w:p>
        </w:tc>
      </w:tr>
      <w:tr w14:paraId="0AA7EB56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CDAE65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0C86AA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ABFD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F5130F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owner_id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064B99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0F020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一个用户可发起多次问诊</w:t>
            </w:r>
          </w:p>
        </w:tc>
      </w:tr>
      <w:tr w14:paraId="30D45F5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8C0312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8DE89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F8980E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A6724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pet_id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A5720D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567D67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一只宠物可参与多次问诊</w:t>
            </w:r>
          </w:p>
        </w:tc>
      </w:tr>
      <w:tr w14:paraId="0D638EBD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095848A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CB207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34A43C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consultation_message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C0F6C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consultation_id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A450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31E364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一次问诊包含多条消息</w:t>
            </w:r>
          </w:p>
        </w:tc>
      </w:tr>
      <w:tr w14:paraId="53B0E9A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E25B82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1AB0A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subscription_plan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93F7D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user_subscription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A0D8E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AEB0DE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3C101B3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一个套餐可被多个用户订阅</w:t>
            </w:r>
          </w:p>
        </w:tc>
      </w:tr>
      <w:tr w14:paraId="0C30F677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886C97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D20E6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subscription_plan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1724DB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7B435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4F6640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84E9F6C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一个套餐对应多笔订单</w:t>
            </w:r>
          </w:p>
        </w:tc>
      </w:tr>
      <w:tr w14:paraId="5F42F215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6AA031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1329C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DADFD4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order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DED850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63DB1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1519A82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一个用户可有多笔订单</w:t>
            </w:r>
          </w:p>
        </w:tc>
      </w:tr>
      <w:tr w14:paraId="5E70495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5944FB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10BAD0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DB9814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community_post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7EA8FC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author_id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7D0156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08FD61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一个用户可发布多篇帖子</w:t>
            </w:r>
          </w:p>
        </w:tc>
      </w:tr>
      <w:tr w14:paraId="6CEF6150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3DB7C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27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36E40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community_post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5267BA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community_comment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FFA8F9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BA7D10E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5C91629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一篇帖子可有多条评论</w:t>
            </w:r>
          </w:p>
        </w:tc>
      </w:tr>
      <w:tr w14:paraId="639DCD40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09BB19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28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E98E55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community_post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89E2EC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community_like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4E8AD1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post_id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453BEA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D557D1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一篇帖子可被多次点赞</w:t>
            </w:r>
          </w:p>
        </w:tc>
      </w:tr>
      <w:tr w14:paraId="581C6C00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FC4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29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4961B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07A4A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community_like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C36754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4E0AE4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62A53F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一个用户可点赞多篇帖子</w:t>
            </w:r>
          </w:p>
        </w:tc>
      </w:tr>
      <w:tr w14:paraId="51B7752C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63458A2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30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926C1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CF09B8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community_follow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84EB50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follower_id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BB2C5B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77A84E8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一个用户可关注多个账号</w:t>
            </w:r>
          </w:p>
        </w:tc>
      </w:tr>
      <w:tr w14:paraId="49BB3E16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780C7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31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52E75E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3EF21E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assistant_session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E9C5B3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1B3D7DE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3198137E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一个用户可开启多个 AI 会话</w:t>
            </w:r>
          </w:p>
        </w:tc>
      </w:tr>
      <w:tr w14:paraId="03A5087C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25C679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32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FFFEC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assistant_session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4355B2F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assistant_message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DACA39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session_id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B938A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0052AE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一个会话包含多条消息</w:t>
            </w:r>
          </w:p>
        </w:tc>
      </w:tr>
      <w:tr w14:paraId="0B5D6F9D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E3869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33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05B103A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709C29E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sys_user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7882B13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B6C37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5FF1ADAF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一个角色可分配给多个系统用户</w:t>
            </w:r>
          </w:p>
        </w:tc>
      </w:tr>
      <w:tr w14:paraId="2F7B3628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E5274E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34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1C55F4FC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A26927B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sys_role_menu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0F3CF1A0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role_id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796C163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9A80635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一个角色对应多条菜单权限</w:t>
            </w:r>
          </w:p>
        </w:tc>
      </w:tr>
      <w:tr w14:paraId="1A319889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57B9FA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35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4A3B447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sys_menu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43F9A90D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sys_role_menu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68AAC2C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menu_id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A92D984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vAlign w:val="center"/>
          </w:tcPr>
          <w:p w14:paraId="23221F87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一个菜单可分配给多个角色</w:t>
            </w:r>
          </w:p>
        </w:tc>
      </w:tr>
      <w:tr w14:paraId="3A1AA07F">
        <w:trPr>
          <w:trHeight w:val="300" w:hRule="atLeast"/>
          <w:jc w:val="center"/>
        </w:trPr>
        <w:tc>
          <w:tcPr>
            <w:tcW w:w="624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ED28E15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36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5A9BB64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dict_type</w:t>
            </w:r>
          </w:p>
        </w:tc>
        <w:tc>
          <w:tcPr>
            <w:tcW w:w="192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3B37375F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dict_item</w:t>
            </w:r>
          </w:p>
        </w:tc>
        <w:tc>
          <w:tcPr>
            <w:tcW w:w="1701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2B903D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type_id</w:t>
            </w:r>
          </w:p>
        </w:tc>
        <w:tc>
          <w:tcPr>
            <w:tcW w:w="1020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690B1976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1:N</w:t>
            </w:r>
          </w:p>
        </w:tc>
        <w:tc>
          <w:tcPr>
            <w:tcW w:w="2438" w:type="dxa"/>
            <w:tcBorders>
              <w:top w:val="single" w:color="C9D3E0" w:sz="4" w:space="0"/>
              <w:left w:val="single" w:color="C9D3E0" w:sz="4" w:space="0"/>
              <w:bottom w:val="single" w:color="C9D3E0" w:sz="4" w:space="0"/>
              <w:right w:val="single" w:color="C9D3E0" w:sz="4" w:space="0"/>
            </w:tcBorders>
            <w:shd w:val="clear" w:color="auto" w:fill="F2F5F9"/>
            <w:vAlign w:val="center"/>
          </w:tcPr>
          <w:p w14:paraId="2463592A">
            <w:pPr>
              <w:spacing w:before="20" w:after="2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一个字典类型包含多个字典项</w:t>
            </w:r>
          </w:p>
        </w:tc>
      </w:tr>
    </w:tbl>
    <w:p w14:paraId="3FBC9893">
      <w:pPr>
        <w:rPr>
          <w:rFonts w:hint="eastAsia" w:ascii="微软雅黑" w:hAnsi="微软雅黑" w:eastAsia="微软雅黑" w:cs="微软雅黑"/>
        </w:rPr>
      </w:pP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44AB8">
    <w:pPr>
      <w:pStyle w:val="24"/>
      <w:jc w:val="center"/>
    </w:pPr>
    <w:r>
      <w:rPr>
        <w:rFonts w:ascii="Calibri" w:hAnsi="Calibri" w:eastAsia="微软雅黑"/>
        <w:b w:val="0"/>
        <w:color w:val="8A8A8A"/>
        <w:sz w:val="17"/>
      </w:rPr>
      <w:t xml:space="preserve">数心智能宠物健康平台 · 数据库表设计说明书  |  第 </w:t>
    </w:r>
    <w:r>
      <w:rPr>
        <w:rFonts w:ascii="Calibri" w:hAnsi="Calibri" w:eastAsia="微软雅黑"/>
        <w:b w:val="0"/>
        <w:color w:val="8A8A8A"/>
        <w:sz w:val="17"/>
      </w:rPr>
      <w:fldChar w:fldCharType="begin"/>
    </w:r>
    <w:r>
      <w:rPr>
        <w:rFonts w:ascii="Calibri" w:hAnsi="Calibri" w:eastAsia="微软雅黑"/>
        <w:b w:val="0"/>
        <w:color w:val="8A8A8A"/>
        <w:sz w:val="17"/>
      </w:rPr>
      <w:instrText xml:space="preserve"> PAGE </w:instrText>
    </w:r>
    <w:r>
      <w:rPr>
        <w:rFonts w:ascii="Calibri" w:hAnsi="Calibri" w:eastAsia="微软雅黑"/>
        <w:b w:val="0"/>
        <w:color w:val="8A8A8A"/>
        <w:sz w:val="17"/>
      </w:rPr>
      <w:fldChar w:fldCharType="end"/>
    </w:r>
    <w:r>
      <w:rPr>
        <w:rFonts w:ascii="Calibri" w:hAnsi="Calibri" w:eastAsia="微软雅黑"/>
        <w:b w:val="0"/>
        <w:color w:val="8A8A8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E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杜承超</cp:lastModifiedBy>
  <dcterms:modified xsi:type="dcterms:W3CDTF">2026-08-11T09:38:53Z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EF1254C88E41DF242D7D7A6ABC9D2188_42</vt:lpwstr>
  </property>
</Properties>
</file>