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3F3BE">
      <w:pPr>
        <w:spacing w:before="0" w:after="240"/>
        <w:rPr>
          <w:rFonts w:hint="eastAsia" w:ascii="微软雅黑" w:hAnsi="微软雅黑" w:eastAsia="微软雅黑" w:cs="微软雅黑"/>
        </w:rPr>
      </w:pPr>
    </w:p>
    <w:p w14:paraId="32A91C0B">
      <w:pPr>
        <w:spacing w:before="0" w:after="240"/>
        <w:rPr>
          <w:rFonts w:hint="eastAsia" w:ascii="微软雅黑" w:hAnsi="微软雅黑" w:eastAsia="微软雅黑" w:cs="微软雅黑"/>
        </w:rPr>
      </w:pPr>
    </w:p>
    <w:p w14:paraId="27446F0D">
      <w:pPr>
        <w:spacing w:before="0" w:after="240"/>
        <w:rPr>
          <w:rFonts w:hint="eastAsia" w:ascii="微软雅黑" w:hAnsi="微软雅黑" w:eastAsia="微软雅黑" w:cs="微软雅黑"/>
        </w:rPr>
      </w:pPr>
    </w:p>
    <w:p w14:paraId="26EAEAFD">
      <w:pPr>
        <w:spacing w:before="0" w:after="240"/>
        <w:rPr>
          <w:rFonts w:hint="eastAsia" w:ascii="微软雅黑" w:hAnsi="微软雅黑" w:eastAsia="微软雅黑" w:cs="微软雅黑"/>
        </w:rPr>
      </w:pPr>
    </w:p>
    <w:p w14:paraId="7F6068DE">
      <w:pPr>
        <w:spacing w:before="0" w:after="240"/>
        <w:rPr>
          <w:rFonts w:hint="eastAsia" w:ascii="微软雅黑" w:hAnsi="微软雅黑" w:eastAsia="微软雅黑" w:cs="微软雅黑"/>
        </w:rPr>
      </w:pPr>
    </w:p>
    <w:p w14:paraId="4C94EDB6">
      <w:pPr>
        <w:spacing w:before="0" w:after="20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60"/>
        </w:rPr>
        <w:t>数心智能宠物健康平台</w:t>
      </w:r>
    </w:p>
    <w:p w14:paraId="406044BF">
      <w:pPr>
        <w:spacing w:before="0" w:after="52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11B28"/>
          <w:sz w:val="80"/>
        </w:rPr>
        <w:t>数据库表设计说明书</w:t>
      </w:r>
    </w:p>
    <w:p w14:paraId="304871A8">
      <w:pPr>
        <w:spacing w:before="0" w:after="12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8"/>
        </w:rPr>
        <w:t>V1.</w:t>
      </w:r>
      <w:r>
        <w:rPr>
          <w:rFonts w:hint="eastAsia" w:ascii="微软雅黑" w:hAnsi="微软雅黑" w:cs="微软雅黑"/>
          <w:b w:val="0"/>
          <w:color w:val="64748B"/>
          <w:sz w:val="28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 w:val="0"/>
          <w:color w:val="64748B"/>
          <w:sz w:val="28"/>
        </w:rPr>
        <w:t xml:space="preserve">  |  2026-08-11</w:t>
      </w:r>
    </w:p>
    <w:p w14:paraId="64F52572">
      <w:pPr>
        <w:spacing w:before="0" w:after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4"/>
        </w:rPr>
        <w:t>产品团队  |  技术架构组</w:t>
      </w:r>
    </w:p>
    <w:p w14:paraId="5A84EC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6F5D756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目录</w:t>
      </w:r>
    </w:p>
    <w:p w14:paraId="21730F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88888"/>
          <w:sz w:val="21"/>
        </w:rPr>
        <w:fldChar w:fldCharType="begin"/>
      </w:r>
      <w:r>
        <w:rPr>
          <w:rFonts w:hint="eastAsia" w:ascii="微软雅黑" w:hAnsi="微软雅黑" w:eastAsia="微软雅黑" w:cs="微软雅黑"/>
          <w:b w:val="0"/>
          <w:color w:val="888888"/>
          <w:sz w:val="21"/>
        </w:rPr>
        <w:instrText xml:space="preserve"> TOC \o "1-2" \h \z \u </w:instrText>
      </w:r>
      <w:r>
        <w:rPr>
          <w:rFonts w:hint="eastAsia" w:ascii="微软雅黑" w:hAnsi="微软雅黑" w:eastAsia="微软雅黑" w:cs="微软雅黑"/>
          <w:b w:val="0"/>
          <w:color w:val="888888"/>
          <w:sz w:val="21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color w:val="888888"/>
          <w:sz w:val="21"/>
        </w:rPr>
        <w:t>右键更新域以生成目录（或打开文档后按 F9）。</w:t>
      </w:r>
      <w:r>
        <w:rPr>
          <w:rFonts w:hint="eastAsia" w:ascii="微软雅黑" w:hAnsi="微软雅黑" w:eastAsia="微软雅黑" w:cs="微软雅黑"/>
          <w:b w:val="0"/>
          <w:color w:val="888888"/>
          <w:sz w:val="21"/>
        </w:rPr>
        <w:fldChar w:fldCharType="end"/>
      </w:r>
    </w:p>
    <w:p w14:paraId="53EAF2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82D481B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1. 引言</w:t>
      </w:r>
    </w:p>
    <w:p w14:paraId="61BB656E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1.1 目的</w:t>
      </w:r>
    </w:p>
    <w:p w14:paraId="44998270">
      <w:pPr>
        <w:spacing w:before="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本文档是数心智能宠物健康平台的数据库表设计说明书，基于宠物主端（C端）、宠物医生端与平台运营端（B端）软件需求规格说明书编制。本文档详细定义了平台所有业务模块对应的数据库表结构，包括字段定义、数据类型、约束条件以及表间关系，作为后端开发团队进行数据库建模和开发的唯一权威依据。</w:t>
      </w:r>
    </w:p>
    <w:p w14:paraId="1FDA499B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1.2 范围</w:t>
      </w:r>
    </w:p>
    <w:p w14:paraId="2E3ADA29">
      <w:pPr>
        <w:spacing w:before="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本文档涵盖数心智能宠物健康平台全部业务模块的数据库设计，包括：用户管理模块、设备管理模块、健康监测模块、报告中心模块、在线问诊模块、订阅计费模块、宠物社区模块、AI 助手模块和系统管理模块。数据库基于 MySQL 8.0 设计，存储引擎采用 InnoDB，字符集使用 utf8mb4。</w:t>
      </w:r>
    </w:p>
    <w:p w14:paraId="67C7B4DE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1.3 术语和缩略语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B8A441E">
        <w:trPr>
          <w:trHeight w:val="300" w:hRule="atLeast"/>
          <w:jc w:val="center"/>
        </w:trPr>
        <w:tc>
          <w:tcPr>
            <w:tcW w:w="226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262B3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w="198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FB5F4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英文</w:t>
            </w:r>
          </w:p>
        </w:tc>
        <w:tc>
          <w:tcPr>
            <w:tcW w:w="538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FBA98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定义</w:t>
            </w:r>
          </w:p>
        </w:tc>
      </w:tr>
      <w:tr w14:paraId="15DB7EE7">
        <w:trPr>
          <w:trHeight w:val="300" w:hRule="atLeast"/>
          <w:jc w:val="center"/>
        </w:trPr>
        <w:tc>
          <w:tcPr>
            <w:tcW w:w="226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C842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Pet-S1 智能项圈</w:t>
            </w:r>
          </w:p>
        </w:tc>
        <w:tc>
          <w:tcPr>
            <w:tcW w:w="198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481D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Pet-S1</w:t>
            </w:r>
          </w:p>
        </w:tc>
        <w:tc>
          <w:tcPr>
            <w:tcW w:w="538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024F5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宠物智能穿戴设备，采集生命体征、定位与运动数据</w:t>
            </w:r>
          </w:p>
        </w:tc>
      </w:tr>
      <w:tr w14:paraId="31C0B3E6">
        <w:trPr>
          <w:trHeight w:val="300" w:hRule="atLeast"/>
          <w:jc w:val="center"/>
        </w:trPr>
        <w:tc>
          <w:tcPr>
            <w:tcW w:w="226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DE7F7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生命体征</w:t>
            </w:r>
          </w:p>
        </w:tc>
        <w:tc>
          <w:tcPr>
            <w:tcW w:w="198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3201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Vital Signs</w:t>
            </w:r>
          </w:p>
        </w:tc>
        <w:tc>
          <w:tcPr>
            <w:tcW w:w="538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D2800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心率、呼吸、血氧、体温等健康指标</w:t>
            </w:r>
          </w:p>
        </w:tc>
      </w:tr>
      <w:tr w14:paraId="42497B28">
        <w:trPr>
          <w:trHeight w:val="300" w:hRule="atLeast"/>
          <w:jc w:val="center"/>
        </w:trPr>
        <w:tc>
          <w:tcPr>
            <w:tcW w:w="226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15E5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电子围栏</w:t>
            </w:r>
          </w:p>
        </w:tc>
        <w:tc>
          <w:tcPr>
            <w:tcW w:w="198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17FD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Geofence</w:t>
            </w:r>
          </w:p>
        </w:tc>
        <w:tc>
          <w:tcPr>
            <w:tcW w:w="538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B932F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以指定位置为中心、按半径定义的虚拟安全区域</w:t>
            </w:r>
          </w:p>
        </w:tc>
      </w:tr>
      <w:tr w14:paraId="021D4257">
        <w:trPr>
          <w:trHeight w:val="300" w:hRule="atLeast"/>
          <w:jc w:val="center"/>
        </w:trPr>
        <w:tc>
          <w:tcPr>
            <w:tcW w:w="226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0168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健康报告</w:t>
            </w:r>
          </w:p>
        </w:tc>
        <w:tc>
          <w:tcPr>
            <w:tcW w:w="198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F8C6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Health Report</w:t>
            </w:r>
          </w:p>
        </w:tc>
        <w:tc>
          <w:tcPr>
            <w:tcW w:w="538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7782A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基于周期体征数据自动生成的健康评估报告</w:t>
            </w:r>
          </w:p>
        </w:tc>
      </w:tr>
      <w:tr w14:paraId="033C2EA7">
        <w:trPr>
          <w:trHeight w:val="300" w:hRule="atLeast"/>
          <w:jc w:val="center"/>
        </w:trPr>
        <w:tc>
          <w:tcPr>
            <w:tcW w:w="226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C98E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健康评分</w:t>
            </w:r>
          </w:p>
        </w:tc>
        <w:tc>
          <w:tcPr>
            <w:tcW w:w="198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2208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Health Score</w:t>
            </w:r>
          </w:p>
        </w:tc>
        <w:tc>
          <w:tcPr>
            <w:tcW w:w="538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6CF728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0-100 的综合健康评估分数</w:t>
            </w:r>
          </w:p>
        </w:tc>
      </w:tr>
      <w:tr w14:paraId="0BAD7135">
        <w:trPr>
          <w:trHeight w:val="300" w:hRule="atLeast"/>
          <w:jc w:val="center"/>
        </w:trPr>
        <w:tc>
          <w:tcPr>
            <w:tcW w:w="226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3350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在线问诊</w:t>
            </w:r>
          </w:p>
        </w:tc>
        <w:tc>
          <w:tcPr>
            <w:tcW w:w="198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1A81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Online Consultation</w:t>
            </w:r>
          </w:p>
        </w:tc>
        <w:tc>
          <w:tcPr>
            <w:tcW w:w="538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4E1D8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宠物主将宠物健康数据推送给宠物医生进行咨询</w:t>
            </w:r>
          </w:p>
        </w:tc>
      </w:tr>
      <w:tr w14:paraId="5D91EE52">
        <w:trPr>
          <w:trHeight w:val="300" w:hRule="atLeast"/>
          <w:jc w:val="center"/>
        </w:trPr>
        <w:tc>
          <w:tcPr>
            <w:tcW w:w="226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F2D5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AI 智能分析</w:t>
            </w:r>
          </w:p>
        </w:tc>
        <w:tc>
          <w:tcPr>
            <w:tcW w:w="198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F2DD5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AI Analysis</w:t>
            </w:r>
          </w:p>
        </w:tc>
        <w:tc>
          <w:tcPr>
            <w:tcW w:w="538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8B05A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基于 AI 对健康数据的深度分析与疾病预警</w:t>
            </w:r>
          </w:p>
        </w:tc>
      </w:tr>
      <w:tr w14:paraId="2F390FC8">
        <w:trPr>
          <w:trHeight w:val="300" w:hRule="atLeast"/>
          <w:jc w:val="center"/>
        </w:trPr>
        <w:tc>
          <w:tcPr>
            <w:tcW w:w="226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615CF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RBAC</w:t>
            </w:r>
          </w:p>
        </w:tc>
        <w:tc>
          <w:tcPr>
            <w:tcW w:w="198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3556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RBAC</w:t>
            </w:r>
          </w:p>
        </w:tc>
        <w:tc>
          <w:tcPr>
            <w:tcW w:w="538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69655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基于角色的访问控制</w:t>
            </w:r>
          </w:p>
        </w:tc>
      </w:tr>
    </w:tbl>
    <w:p w14:paraId="71992C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1EA14A12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2. 设计规范</w:t>
      </w:r>
    </w:p>
    <w:p w14:paraId="1D5086DB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2.1 命名规范</w:t>
      </w:r>
    </w:p>
    <w:p w14:paraId="6DAB18CB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表名使用小写下划线命名法，如：pet_fence、health_report</w:t>
      </w:r>
    </w:p>
    <w:p w14:paraId="39CDAC0F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字段名使用小写下划线命名法，如：create_date、del_flag</w:t>
      </w:r>
    </w:p>
    <w:p w14:paraId="11CCAD64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主键统一命名为 ID，自增长（BIGINT AUTO_INCREMENT）</w:t>
      </w:r>
    </w:p>
    <w:p w14:paraId="36E8C739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外键字段名格式：关联表名_id，如：user_id、pet_id</w:t>
      </w:r>
    </w:p>
    <w:p w14:paraId="3B44003C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索引命名：idx_表名_字段名；唯一索引：uk_表名_字段名</w:t>
      </w:r>
    </w:p>
    <w:p w14:paraId="22082A04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字符集 utf8mb4、存储引擎 InnoDB</w:t>
      </w:r>
    </w:p>
    <w:p w14:paraId="104EE3EF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2.2 字段规范</w:t>
      </w:r>
    </w:p>
    <w:p w14:paraId="514A5A18">
      <w:pPr>
        <w:spacing w:before="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所有表必须包含以下标准字段：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32CDAEB4">
        <w:trPr>
          <w:trHeight w:val="300" w:hRule="atLeast"/>
          <w:jc w:val="center"/>
        </w:trPr>
        <w:tc>
          <w:tcPr>
            <w:tcW w:w="23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0807C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B32A2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11291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26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547A0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215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BC7E9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2255DCCC">
        <w:trPr>
          <w:trHeight w:val="300" w:hRule="atLeast"/>
          <w:jc w:val="center"/>
        </w:trPr>
        <w:tc>
          <w:tcPr>
            <w:tcW w:w="23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1036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49D2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F30D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26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DA950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15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FAEE7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5813EF38">
        <w:trPr>
          <w:trHeight w:val="300" w:hRule="atLeast"/>
          <w:jc w:val="center"/>
        </w:trPr>
        <w:tc>
          <w:tcPr>
            <w:tcW w:w="23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2621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8969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1657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26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3515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15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B2DD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3B930113">
        <w:trPr>
          <w:trHeight w:val="300" w:hRule="atLeast"/>
          <w:jc w:val="center"/>
        </w:trPr>
        <w:tc>
          <w:tcPr>
            <w:tcW w:w="23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31BF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7748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6F8C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26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30C4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15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BD2E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1E2D5310">
        <w:trPr>
          <w:trHeight w:val="300" w:hRule="atLeast"/>
          <w:jc w:val="center"/>
        </w:trPr>
        <w:tc>
          <w:tcPr>
            <w:tcW w:w="23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F253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A928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E74B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26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A0F2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15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A880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320B2332">
        <w:trPr>
          <w:trHeight w:val="300" w:hRule="atLeast"/>
          <w:jc w:val="center"/>
        </w:trPr>
        <w:tc>
          <w:tcPr>
            <w:tcW w:w="23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B650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BF51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6059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26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6B3E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15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B0FE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0E90BAB0">
      <w:pPr>
        <w:spacing w:before="0" w:after="40"/>
        <w:rPr>
          <w:rFonts w:hint="eastAsia" w:ascii="微软雅黑" w:hAnsi="微软雅黑" w:eastAsia="微软雅黑" w:cs="微软雅黑"/>
        </w:rPr>
      </w:pPr>
    </w:p>
    <w:p w14:paraId="6C323AED">
      <w:pPr>
        <w:spacing w:before="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状态字段统一使用 TINYINT 类型：0=禁用/删除，1=启用/正常；涉及多状态时按表中说明取值。</w:t>
      </w:r>
    </w:p>
    <w:p w14:paraId="3CF956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14B1DC5A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3. 用户管理模块</w:t>
      </w:r>
    </w:p>
    <w:p w14:paraId="65B9B127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3.1 用户表（user）</w:t>
      </w:r>
    </w:p>
    <w:p w14:paraId="0F211BFC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宠物主账号表：平台 C 端宠物主（含宠物医生）登录账号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1679"/>
        <w:gridCol w:w="1632"/>
        <w:gridCol w:w="909"/>
        <w:gridCol w:w="805"/>
        <w:gridCol w:w="1730"/>
        <w:gridCol w:w="2064"/>
      </w:tblGrid>
      <w:tr w14:paraId="4A43A132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EF5F9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67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F9D9F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63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CDCBA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90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D67DE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80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6C49E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73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06ACE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17F1D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1F04E2B9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29C1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67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635D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63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11A7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90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2009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80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1DD0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73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158EE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9C2BD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5DE3000A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F93D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67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70B4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account</w:t>
            </w:r>
          </w:p>
        </w:tc>
        <w:tc>
          <w:tcPr>
            <w:tcW w:w="163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87C6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90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26CC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80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48D22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73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2F04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64BFD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登录账号（唯一）</w:t>
            </w:r>
          </w:p>
        </w:tc>
      </w:tr>
      <w:tr w14:paraId="51E56B5A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8F8EB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67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81C3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password</w:t>
            </w:r>
          </w:p>
        </w:tc>
        <w:tc>
          <w:tcPr>
            <w:tcW w:w="163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C665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90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BDD9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80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084F8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73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CFD6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B931D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登录密码（BCrypt 加密存储）</w:t>
            </w:r>
          </w:p>
        </w:tc>
      </w:tr>
      <w:tr w14:paraId="11186245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883E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67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C983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nickname</w:t>
            </w:r>
          </w:p>
        </w:tc>
        <w:tc>
          <w:tcPr>
            <w:tcW w:w="163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F115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90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6237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80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34ED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73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F0BB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3C02B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用户昵称</w:t>
            </w:r>
          </w:p>
        </w:tc>
      </w:tr>
      <w:tr w14:paraId="111DA4F5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1FDA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67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2B005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avatar_url</w:t>
            </w:r>
          </w:p>
        </w:tc>
        <w:tc>
          <w:tcPr>
            <w:tcW w:w="163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AEAF1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90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9797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80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1498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73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647A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27149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头像URL</w:t>
            </w:r>
          </w:p>
        </w:tc>
      </w:tr>
      <w:tr w14:paraId="01C537FA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1CBB5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67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3C59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phone</w:t>
            </w:r>
          </w:p>
        </w:tc>
        <w:tc>
          <w:tcPr>
            <w:tcW w:w="163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6D1B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90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77F8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w="80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DA2D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73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03BA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5A9AE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手机号（加密存储）</w:t>
            </w:r>
          </w:p>
        </w:tc>
      </w:tr>
      <w:tr w14:paraId="3CE2D5CA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BBC2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67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F1EC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role</w:t>
            </w:r>
          </w:p>
        </w:tc>
        <w:tc>
          <w:tcPr>
            <w:tcW w:w="163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AEB99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90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03FA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80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34EB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73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4749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C7973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账号角色：1-宠物主，2-宠物医生</w:t>
            </w:r>
          </w:p>
        </w:tc>
      </w:tr>
      <w:tr w14:paraId="57A84055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C3E5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67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97E8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63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AE9D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90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4400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80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2947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73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D245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1F9A3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账号状态：0-禁用，1-正常</w:t>
            </w:r>
          </w:p>
        </w:tc>
      </w:tr>
      <w:tr w14:paraId="29C86E7C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175F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67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E9CA3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registered_date</w:t>
            </w:r>
          </w:p>
        </w:tc>
        <w:tc>
          <w:tcPr>
            <w:tcW w:w="163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AF4D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90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7232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80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69234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73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6DEB7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D0F7CF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注册时间</w:t>
            </w:r>
          </w:p>
        </w:tc>
      </w:tr>
      <w:tr w14:paraId="4246C98F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641C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67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731C9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last_active_date</w:t>
            </w:r>
          </w:p>
        </w:tc>
        <w:tc>
          <w:tcPr>
            <w:tcW w:w="163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CEA0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90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C3CB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80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9407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73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A819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DB2A4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最后活跃时间</w:t>
            </w:r>
          </w:p>
        </w:tc>
      </w:tr>
      <w:tr w14:paraId="1152B17B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46BC9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67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17D1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63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7103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90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723C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80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74B5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73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67D7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C0FFA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30FF9C95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A137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67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6E8C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63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A7D8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90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99CF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80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AA7C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73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7EB0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46C38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2F0AD4B9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ECC60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67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DBFF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63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77DD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90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17C0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80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1C495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73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70CD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3F5C5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6AF03312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DA16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67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9388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63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3D61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90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AD25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80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F807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73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C11FA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CE46D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66BFE981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B1AD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67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CA5B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63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F771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90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C84CE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80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2CBA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73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AA51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C6533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20126BD6">
      <w:pPr>
        <w:spacing w:before="0" w:after="40"/>
        <w:rPr>
          <w:rFonts w:hint="eastAsia" w:ascii="微软雅黑" w:hAnsi="微软雅黑" w:eastAsia="微软雅黑" w:cs="微软雅黑"/>
        </w:rPr>
      </w:pPr>
    </w:p>
    <w:p w14:paraId="35674A8E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说明：account 建立唯一索引 uk_user_account。</w:t>
      </w:r>
    </w:p>
    <w:p w14:paraId="6F5DED24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说明：平台运营内部账号独立于本表，使用 sys_user 管理。</w:t>
      </w:r>
    </w:p>
    <w:p w14:paraId="52261424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3.2 用户订阅关系表（user_subscription）</w:t>
      </w:r>
    </w:p>
    <w:p w14:paraId="07B2D68F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用户订阅关系表：记录用户与订阅套餐的绑定（含历史）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1799"/>
        <w:gridCol w:w="1512"/>
        <w:gridCol w:w="1142"/>
        <w:gridCol w:w="931"/>
        <w:gridCol w:w="1371"/>
        <w:gridCol w:w="2064"/>
      </w:tblGrid>
      <w:tr w14:paraId="7A11F940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2D68C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274B9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2CB70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81540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5A169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C770C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0E936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5D642D7F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5F46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0911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6DA2E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A4E5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405C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93AA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70AD9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0E5C7FC4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68C8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0CF3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DEE1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BD59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4B78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F5A8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04058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用户ID</w:t>
            </w:r>
          </w:p>
        </w:tc>
      </w:tr>
      <w:tr w14:paraId="5B66DF75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8388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657E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plan_id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78D6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CD3D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F4C0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0067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07475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订阅套餐ID</w:t>
            </w:r>
          </w:p>
        </w:tc>
      </w:tr>
      <w:tr w14:paraId="5C1488FC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2439F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0E05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3F8E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CC43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4073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DF1D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EAEDF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订阅状态：0-已退订/已过期，1-生效中</w:t>
            </w:r>
          </w:p>
        </w:tc>
      </w:tr>
      <w:tr w14:paraId="00068B07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3A96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80D86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start_date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03FD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9813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1FA0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9730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EA914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生效时间</w:t>
            </w:r>
          </w:p>
        </w:tc>
      </w:tr>
      <w:tr w14:paraId="4489BD0C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86D8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3AEC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expire_date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796C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C3CB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26BA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9341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29C6D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到期时间</w:t>
            </w:r>
          </w:p>
        </w:tc>
      </w:tr>
      <w:tr w14:paraId="64726A7E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C4F5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DC84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84E6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2FF3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E816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B43B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0D10C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6D0FD3F3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D7C0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3F9E3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B94E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5C7C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F4B1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0DE9F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82317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3440F4AD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09F8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8B63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313F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2B7B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FB07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D0CF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AACB3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52273478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70C4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AA07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0A15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3036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03880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017F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C2F90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09C31692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9C00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1145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BB99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1726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9D43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F3E9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8E815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592D2CFE">
      <w:pPr>
        <w:spacing w:before="0" w:after="40"/>
        <w:rPr>
          <w:rFonts w:hint="eastAsia" w:ascii="微软雅黑" w:hAnsi="微软雅黑" w:eastAsia="微软雅黑" w:cs="微软雅黑"/>
        </w:rPr>
      </w:pPr>
    </w:p>
    <w:p w14:paraId="1FCF0A58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说明：user_id 与 plan_id 组合索引 idx_user_sub_plan，支撑按用户查询当前订阅。</w:t>
      </w:r>
    </w:p>
    <w:p w14:paraId="5778104F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3.3 宠物档案表（pet）</w:t>
      </w:r>
    </w:p>
    <w:p w14:paraId="05FB69DC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宠物档案表：宠物基本信息与健康档案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"/>
        <w:gridCol w:w="1824"/>
        <w:gridCol w:w="1320"/>
        <w:gridCol w:w="994"/>
        <w:gridCol w:w="1182"/>
        <w:gridCol w:w="1460"/>
        <w:gridCol w:w="2064"/>
      </w:tblGrid>
      <w:tr w14:paraId="1D67E0A7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9481E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700A32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AFDF1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86FEA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942B3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5939D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E02A0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2681100C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A5D10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D903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819D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1455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ED47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DCA81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B9208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4A3D0933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83313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CFF68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owner_id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52F1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86BE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D088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11066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DC9A3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宠物主用户ID</w:t>
            </w:r>
          </w:p>
        </w:tc>
      </w:tr>
      <w:tr w14:paraId="038D797B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9CBE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05BC6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pet_name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B306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8FC7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8FCC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5E61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06DF3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宠物昵称</w:t>
            </w:r>
          </w:p>
        </w:tc>
      </w:tr>
      <w:tr w14:paraId="7B56C145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6B16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57D7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species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64ED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0841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DDED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DFC06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8283A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物种：1-犬，2-猫</w:t>
            </w:r>
          </w:p>
        </w:tc>
      </w:tr>
      <w:tr w14:paraId="1D1D53BF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4A73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C8F2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breed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0401E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A27D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AA6C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A2F2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77C13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品种</w:t>
            </w:r>
          </w:p>
        </w:tc>
      </w:tr>
      <w:tr w14:paraId="5B7100B2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804B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EC06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gender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8E8F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417C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D098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42553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55BDB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性别：1-公，2-母</w:t>
            </w:r>
          </w:p>
        </w:tc>
      </w:tr>
      <w:tr w14:paraId="5D3D822C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6C38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11788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birth_date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FF10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C94E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CBD2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0E41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16933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出生日期</w:t>
            </w:r>
          </w:p>
        </w:tc>
      </w:tr>
      <w:tr w14:paraId="3077C0F5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BB54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5F2C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weight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676B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3748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6,2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C495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F8AB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7E187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体重（kg）</w:t>
            </w:r>
          </w:p>
        </w:tc>
      </w:tr>
      <w:tr w14:paraId="72B41E79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124B8B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99097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avatar_url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3A995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13EA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8E64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F05B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4912F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头像URL</w:t>
            </w:r>
          </w:p>
        </w:tc>
      </w:tr>
      <w:tr w14:paraId="21B6E6C4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F417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C5A00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sterilized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33E1D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72ADD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DA66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671C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0272A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是否绝育：0-否，1-是</w:t>
            </w:r>
          </w:p>
        </w:tc>
      </w:tr>
      <w:tr w14:paraId="1B942152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2AB9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FD8B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microchip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FF8F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8B90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C6DE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F155A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20EE1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宠物芯片编号</w:t>
            </w:r>
          </w:p>
        </w:tc>
      </w:tr>
      <w:tr w14:paraId="5B23CACC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E81D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1439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personality_tags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491E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9A18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663A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F94F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0285B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性格标签（英文逗号分隔，最多10个）</w:t>
            </w:r>
          </w:p>
        </w:tc>
      </w:tr>
      <w:tr w14:paraId="49A1C0E6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38EB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6D61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6032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B6F8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6B28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7BD0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017B8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当前绑定设备ID（冗余，绑定关系见 user_device_bind）</w:t>
            </w:r>
          </w:p>
        </w:tc>
      </w:tr>
      <w:tr w14:paraId="53BE8F58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194D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CA711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A194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6B68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8D1B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1B79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E64CD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1224FAF4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930B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6900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0076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2CA2AC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5624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CE4B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D5DA0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78085588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815D6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9954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B94A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016D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B04E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6BD2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374A2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629B57B5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055C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5A65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B220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C16F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47B1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6A5EFA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CE422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7A831B22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D1BD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2560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14EF8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6D725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86031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56132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9B528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3A2C1EE0">
      <w:pPr>
        <w:spacing w:before="0" w:after="40"/>
        <w:rPr>
          <w:rFonts w:hint="eastAsia" w:ascii="微软雅黑" w:hAnsi="微软雅黑" w:eastAsia="微软雅黑" w:cs="微软雅黑"/>
        </w:rPr>
      </w:pPr>
    </w:p>
    <w:p w14:paraId="1330E01D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说明：owner_id 建立索引 idx_pet_owner，device_id 建立索引 idx_pet_device。</w:t>
      </w:r>
    </w:p>
    <w:p w14:paraId="787001E9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3.4 疫苗记录表（pet_vaccine）</w:t>
      </w:r>
    </w:p>
    <w:p w14:paraId="4C91A836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疫苗记录表：宠物疫苗接种历史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69E77EB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D8F79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954B9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02481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0D68F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51F76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F5269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675AD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0A0F36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E4E6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41A6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BA1D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D55F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9902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43D0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FFF17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2EA8E4F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B6E4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9864B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E02E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E05E0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5D8D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FD1C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EDC58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52DCE0A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A200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CC76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vaccine_name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A33CA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F7C4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F96C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0B79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3F327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疫苗名称（如：犬八联疫苗、狂犬病疫苗）</w:t>
            </w:r>
          </w:p>
        </w:tc>
      </w:tr>
      <w:tr w14:paraId="20367C1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87C19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955A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vaccine_date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D3DE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42E8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D2F3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DF2D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01FBA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接种日期</w:t>
            </w:r>
          </w:p>
        </w:tc>
      </w:tr>
      <w:tr w14:paraId="69721DD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9FBAB6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1705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note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CB77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57E7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9ABD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2708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7D368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备注（如：第几针）</w:t>
            </w:r>
          </w:p>
        </w:tc>
      </w:tr>
      <w:tr w14:paraId="36FEB89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151D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3CAE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93DB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6F18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4E1A76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830A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21C3B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2285803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BA911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4D91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2A9D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0BF9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3B20F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AE40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92964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0D87E17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A278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2E67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080A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D95A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723E3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3951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AB7B9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21B8DE7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35D3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7CAA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7505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6F06AC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6C43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EE8A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93467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3735FFC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67A1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FC88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1A623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774D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73EF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69AC5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500B7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2EA96F6F">
      <w:pPr>
        <w:spacing w:before="0" w:after="40"/>
        <w:rPr>
          <w:rFonts w:hint="eastAsia" w:ascii="微软雅黑" w:hAnsi="微软雅黑" w:eastAsia="微软雅黑" w:cs="微软雅黑"/>
        </w:rPr>
      </w:pPr>
    </w:p>
    <w:p w14:paraId="4CFAF359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说明：pet_id 建立索引 idx_vaccine_pet。</w:t>
      </w:r>
    </w:p>
    <w:p w14:paraId="3A86826E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3.5 驱虫记录表（pet_deworm）</w:t>
      </w:r>
    </w:p>
    <w:p w14:paraId="046D66E8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驱虫记录表：宠物体内/体外驱虫历史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4EB290D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1CA54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43E4D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39D315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16EB0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064F6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F27E0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6DBC5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54AF5B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DD5D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9AEA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58A08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A626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0D85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B0B7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544D2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6629FA3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E472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4D57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3211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8571E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CE88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EAFF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A477A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7C50932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8639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147F7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deworm_name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1516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5C43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64F9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12489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1F055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驱虫名称（如：体内驱虫、体外驱虫）</w:t>
            </w:r>
          </w:p>
        </w:tc>
      </w:tr>
      <w:tr w14:paraId="227E0D2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552A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B18C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deworm_date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FBEC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D27A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0918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93E4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11C2A4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驱虫日期</w:t>
            </w:r>
          </w:p>
        </w:tc>
      </w:tr>
      <w:tr w14:paraId="31C52C4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F621C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4DBF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note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2C2F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799D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723E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2BDA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929ED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备注</w:t>
            </w:r>
          </w:p>
        </w:tc>
      </w:tr>
      <w:tr w14:paraId="37803E2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7BD4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8C430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AB62B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8F04C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4A559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2687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533BA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1D39710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92536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02D3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211DA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1B1D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A88A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8585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654D6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72F3177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6295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77D9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8E1DF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C8DE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AA17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05C5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E037D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71CE072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B362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36AF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1EE6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D4E4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28F3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AA0B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4F64D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0522445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EF58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3A695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2D9C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A049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01B26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3298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462F1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2C04874C">
      <w:pPr>
        <w:spacing w:before="0" w:after="40"/>
        <w:rPr>
          <w:rFonts w:hint="eastAsia" w:ascii="微软雅黑" w:hAnsi="微软雅黑" w:eastAsia="微软雅黑" w:cs="微软雅黑"/>
        </w:rPr>
      </w:pPr>
    </w:p>
    <w:p w14:paraId="5C8AF68C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说明：pet_id 建立索引 idx_deworm_pet。</w:t>
      </w:r>
    </w:p>
    <w:p w14:paraId="5975013E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3.6 系统用户表（sys_user）</w:t>
      </w:r>
    </w:p>
    <w:p w14:paraId="670272C3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系统用户表：平台运营/后台内部账号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56FA839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6B139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BB57C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39918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1E2D1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8606C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57BF5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D45C2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06497C8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F4017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431F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93CD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F24D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C502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496B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36E57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6EE8BBF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EAD0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5FF6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E320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A172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4EC6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24BB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C628C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登录账号（唯一）</w:t>
            </w:r>
          </w:p>
        </w:tc>
      </w:tr>
      <w:tr w14:paraId="4E718AB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F6949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C7E3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password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F8724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E67F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48A7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B000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1ACA3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登录密码（加密存储）</w:t>
            </w:r>
          </w:p>
        </w:tc>
      </w:tr>
      <w:tr w14:paraId="120C9ED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8EC0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4DBFE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real_name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128B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2FD5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5BCB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7AED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4D244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姓名</w:t>
            </w:r>
          </w:p>
        </w:tc>
      </w:tr>
      <w:tr w14:paraId="7910597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D555E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7051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role_id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B4CE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43CDC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5466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C47C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61FCA6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角色ID</w:t>
            </w:r>
          </w:p>
        </w:tc>
      </w:tr>
      <w:tr w14:paraId="235ACBE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D853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8FBC4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phone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F188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55A8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00ED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AB82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14F28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手机号</w:t>
            </w:r>
          </w:p>
        </w:tc>
      </w:tr>
      <w:tr w14:paraId="4049764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A465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3EF6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email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9CAE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E50C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2519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D185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82DFD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邮箱</w:t>
            </w:r>
          </w:p>
        </w:tc>
      </w:tr>
      <w:tr w14:paraId="43BD3BB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D873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0169B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3A18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27B2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C568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BB2F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561C0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账号状态：0-禁用，1-正常</w:t>
            </w:r>
          </w:p>
        </w:tc>
      </w:tr>
      <w:tr w14:paraId="7DF5FF1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8E83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8962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last_login_date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24B0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DC9A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403F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17BB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48E9A7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最后登录时间</w:t>
            </w:r>
          </w:p>
        </w:tc>
      </w:tr>
      <w:tr w14:paraId="411070A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0D5C6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333A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9DDB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04BA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2A76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3CFE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BF68B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3F3E0A3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DB28F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3D11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77C0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13A1D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7D77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4671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27E79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17116E9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2DDA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57D1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1EC5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7A9CE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898A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2A9B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B3EF8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0C1FEDB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77F5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604E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56701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F933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4783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CE89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D85C5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6B76BF1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36E3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18E8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5DDB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4E42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030D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002D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4A808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494F27E7">
      <w:pPr>
        <w:spacing w:before="0" w:after="40"/>
        <w:rPr>
          <w:rFonts w:hint="eastAsia" w:ascii="微软雅黑" w:hAnsi="微软雅黑" w:eastAsia="微软雅黑" w:cs="微软雅黑"/>
        </w:rPr>
      </w:pPr>
    </w:p>
    <w:p w14:paraId="58A6A09D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说明：username 建立唯一索引 uk_sys_user_username。</w:t>
      </w:r>
    </w:p>
    <w:p w14:paraId="4767125B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3.7 角色表（sys_role）</w:t>
      </w:r>
    </w:p>
    <w:p w14:paraId="0553D91D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角色表：后台 RBAC 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53D18AD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D689D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D6B48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0666F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0B26D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E18B1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91D0E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54C78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2B71864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A0B3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3410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0E89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B380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2DBF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1B04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35B5A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3D722C8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A929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128E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role_name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A5BD8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6C37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DF09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6B389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A0D13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角色名称</w:t>
            </w:r>
          </w:p>
        </w:tc>
      </w:tr>
      <w:tr w14:paraId="79EBC01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B761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9649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role_code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FE41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DC4E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65933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F096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429D93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角色编码（唯一，如 admin/operator/auditor）</w:t>
            </w:r>
          </w:p>
        </w:tc>
      </w:tr>
      <w:tr w14:paraId="0BE636C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0910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E159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sort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D39D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A43F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77FFCA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3D1E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EE8C5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显示排序</w:t>
            </w:r>
          </w:p>
        </w:tc>
      </w:tr>
      <w:tr w14:paraId="08E3783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4489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52AA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E27F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5068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2B60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0E44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6BA57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状态：0-禁用，1-正常</w:t>
            </w:r>
          </w:p>
        </w:tc>
      </w:tr>
      <w:tr w14:paraId="79B22FD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0C42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7EC5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remark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F438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C9067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9C28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3D52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A85D9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备注</w:t>
            </w:r>
          </w:p>
        </w:tc>
      </w:tr>
      <w:tr w14:paraId="63E03BE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D21E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05F15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077F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FA62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2237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67BB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FFF16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4DA6BBD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9C2F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536C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6B64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4765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100E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D2D8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DA055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55FAAF1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1BF6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A947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3BAC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1458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202E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4244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1971C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56668A0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CFA27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9BBF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21338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CC71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8CCB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763F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5FE19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0253B0A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0AB5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9D23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AD15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9F89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EF4E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8758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EB41F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3384ABFF">
      <w:pPr>
        <w:spacing w:before="0" w:after="40"/>
        <w:rPr>
          <w:rFonts w:hint="eastAsia" w:ascii="微软雅黑" w:hAnsi="微软雅黑" w:eastAsia="微软雅黑" w:cs="微软雅黑"/>
        </w:rPr>
      </w:pPr>
    </w:p>
    <w:p w14:paraId="5AE1C65C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说明：role_code 建立唯一索引 uk_sys_role_code。</w:t>
      </w:r>
    </w:p>
    <w:p w14:paraId="27408141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3.8 菜单表（sys_menu）</w:t>
      </w:r>
    </w:p>
    <w:p w14:paraId="4F9E526F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菜单表：后台菜单与按钮权限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6A973F2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B4879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E5CD1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818FE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2EBB6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1DD53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ECC2B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C879E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FD8A9C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B27D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4B69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D40D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F347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BE8C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4AA0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C7CB1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39FE546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999C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989A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parent_id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4BB7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0259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1342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E8B4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E744E2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父菜单ID（一级菜单为空）</w:t>
            </w:r>
          </w:p>
        </w:tc>
      </w:tr>
      <w:tr w14:paraId="7ED044E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6996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84D1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menu_name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D216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50D5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6796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F772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E47B7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菜单名称</w:t>
            </w:r>
          </w:p>
        </w:tc>
      </w:tr>
      <w:tr w14:paraId="303DA76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11C0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423F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menu_type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843B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5F80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5C0A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10DB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79FEF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类型：1-目录，2-菜单，3-按钮</w:t>
            </w:r>
          </w:p>
        </w:tc>
      </w:tr>
      <w:tr w14:paraId="6567165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E432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8CB5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icon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9FFD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0EE8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8A92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E9C8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ED724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图标</w:t>
            </w:r>
          </w:p>
        </w:tc>
      </w:tr>
      <w:tr w14:paraId="0EE8161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2587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2CCA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path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767D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159CC8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BB75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3E98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11C470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路由路径</w:t>
            </w:r>
          </w:p>
        </w:tc>
      </w:tr>
      <w:tr w14:paraId="4C7E5DE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948F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BB3C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perm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4057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65BF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79B3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CED2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706FC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权限标识（如 admin:user:add）</w:t>
            </w:r>
          </w:p>
        </w:tc>
      </w:tr>
      <w:tr w14:paraId="70A1987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0361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413B9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sort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634A2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7091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310A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E734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357FC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显示排序</w:t>
            </w:r>
          </w:p>
        </w:tc>
      </w:tr>
      <w:tr w14:paraId="55CFE24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3AC5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90AD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visible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AC2D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2564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92D9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229B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58F91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是否显示：0-隐藏，1-显示</w:t>
            </w:r>
          </w:p>
        </w:tc>
      </w:tr>
      <w:tr w14:paraId="71DCE55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E1570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03B2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BB21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77931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0787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FB85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4CA8C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状态：0-禁用，1-正常</w:t>
            </w:r>
          </w:p>
        </w:tc>
      </w:tr>
      <w:tr w14:paraId="1FE947C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67EE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2E6B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2F43E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5BBBF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05FE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4155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73495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1E5E430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74A6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9270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3DF8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D503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4FE38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2FCE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C9C84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6E6B800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BA87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4BBB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CAF1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2909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F4EA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4036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C0EDC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541A2C9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8A8E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2306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9EF9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CCF3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D210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AF3C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0E40F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3B6BB31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58C5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3328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3C03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8FFF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A86C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A246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6F252E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0FACBBAF">
      <w:pPr>
        <w:spacing w:before="0" w:after="40"/>
        <w:rPr>
          <w:rFonts w:hint="eastAsia" w:ascii="微软雅黑" w:hAnsi="微软雅黑" w:eastAsia="微软雅黑" w:cs="微软雅黑"/>
        </w:rPr>
      </w:pPr>
    </w:p>
    <w:p w14:paraId="11219441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说明：parent_id 建立索引 idx_sys_menu_parent，perm 建立索引 idx_sys_menu_perm。</w:t>
      </w:r>
    </w:p>
    <w:p w14:paraId="5F802FD5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3.9 角色菜单关联表（sys_role_menu）</w:t>
      </w:r>
    </w:p>
    <w:p w14:paraId="01265BBE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角色菜单关联表：角色与菜单/权限多对多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195186A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23481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08AF3A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2350B9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706A07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A8BF1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AA59A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D545A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650B74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3347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8301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7B1C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5FFA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5337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0EE7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DA6A3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1AA7738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63A9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50A7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role_id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65A3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FB21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2CE7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2C035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F318B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角色ID</w:t>
            </w:r>
          </w:p>
        </w:tc>
      </w:tr>
      <w:tr w14:paraId="397B2C5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DC6C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7F50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menu_id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9F9F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6A8C1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D250C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2CF7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2B7A9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菜单ID</w:t>
            </w:r>
          </w:p>
        </w:tc>
      </w:tr>
      <w:tr w14:paraId="358F95B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835C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614D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1DAD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0FEB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33B0C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82258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24C18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2CEEC74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E038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3B20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8B0E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49A1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39D11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9926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5D69C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623A4C1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78384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B68B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92183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7A35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AFA7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5D50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4631F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10EBD1B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02EF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708E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8143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04A3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91821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18D3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40EB4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57B7CC8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105C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ECA6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6F18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988D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2E7F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826F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F791D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4F362071">
      <w:pPr>
        <w:spacing w:before="0" w:after="40"/>
        <w:rPr>
          <w:rFonts w:hint="eastAsia" w:ascii="微软雅黑" w:hAnsi="微软雅黑" w:eastAsia="微软雅黑" w:cs="微软雅黑"/>
        </w:rPr>
      </w:pPr>
    </w:p>
    <w:p w14:paraId="23E1A041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说明：role_id 与 menu_id 组合唯一索引 uk_role_menu。</w:t>
      </w:r>
    </w:p>
    <w:p w14:paraId="28B37E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668D6EF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4. 设备管理模块</w:t>
      </w:r>
    </w:p>
    <w:p w14:paraId="45CAC507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4.1 设备表（device）</w:t>
      </w:r>
    </w:p>
    <w:p w14:paraId="2CB787CF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设备表：Pet-S1 智能项圈设备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736"/>
        <w:gridCol w:w="1434"/>
        <w:gridCol w:w="1081"/>
        <w:gridCol w:w="1120"/>
        <w:gridCol w:w="1434"/>
        <w:gridCol w:w="2020"/>
      </w:tblGrid>
      <w:tr w14:paraId="503FE59A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1945F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E6224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A137A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7F915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EB003C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DA5D0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AFB3A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508104B2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03732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6CBE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15DD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E3F2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FFAD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4615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E425A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7D905FEA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806FC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6595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sn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1179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E4AA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5805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8017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8ECE7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设备SN（唯一）</w:t>
            </w:r>
          </w:p>
        </w:tc>
      </w:tr>
      <w:tr w14:paraId="0C4A7E69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4038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31E9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imei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B3346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D36A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5B9C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3502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977DC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IMEI 设备唯一标识</w:t>
            </w:r>
          </w:p>
        </w:tc>
      </w:tr>
      <w:tr w14:paraId="2DEEBFA9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0EC9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7840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device_name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CA34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6CF6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564D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F1F1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E4600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设备名称（Pet-S1 智能项圈）</w:t>
            </w:r>
          </w:p>
        </w:tc>
      </w:tr>
      <w:tr w14:paraId="7A19BD96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4E41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9D79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model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D752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849A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C798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FB7A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ED35A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设备型号：Pet-S1</w:t>
            </w:r>
          </w:p>
        </w:tc>
      </w:tr>
      <w:tr w14:paraId="13F2D637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6BFD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3F46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457C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9C17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F0EE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054D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C2B84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设备状态：0-离线，1-在线，2-低电量，3-未绑定</w:t>
            </w:r>
          </w:p>
        </w:tc>
      </w:tr>
      <w:tr w14:paraId="338C0D85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01E6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C053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battery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4569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1A36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5F3E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0855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D301D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电量（0-100）</w:t>
            </w:r>
          </w:p>
        </w:tc>
      </w:tr>
      <w:tr w14:paraId="01482211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AAF1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3CCD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signal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6708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B4E4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E670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9229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4639B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信号强度（dBm，-100 ~ -30）</w:t>
            </w:r>
          </w:p>
        </w:tc>
      </w:tr>
      <w:tr w14:paraId="255D0EDC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FFF4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499B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firmware</w:t>
            </w:r>
            <w:r>
              <w:rPr>
                <w:rFonts w:hint="eastAsia" w:ascii="微软雅黑" w:hAnsi="微软雅黑" w:cs="微软雅黑"/>
                <w:sz w:val="18"/>
                <w:szCs w:val="18"/>
                <w:lang w:val="en-US" w:eastAsia="zh-CN"/>
              </w:rPr>
              <w:t>_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ver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F863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B6C1A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60E12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6EC3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F163F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固件版本</w:t>
            </w:r>
          </w:p>
        </w:tc>
      </w:tr>
      <w:tr w14:paraId="03FA98D2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297404">
            <w:pPr>
              <w:spacing w:before="20" w:after="20" w:line="240" w:lineRule="auto"/>
              <w:jc w:val="center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C228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hardware</w:t>
            </w:r>
            <w:r>
              <w:rPr>
                <w:rFonts w:hint="eastAsia" w:ascii="微软雅黑" w:hAnsi="微软雅黑" w:cs="微软雅黑"/>
                <w:sz w:val="18"/>
                <w:szCs w:val="18"/>
                <w:lang w:val="en-US" w:eastAsia="zh-CN"/>
              </w:rPr>
              <w:t>_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ver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CF53D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/>
            <w:vAlign w:val="center"/>
          </w:tcPr>
          <w:p w14:paraId="4C94FD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/>
            <w:vAlign w:val="center"/>
          </w:tcPr>
          <w:p w14:paraId="1EB6A93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/>
            <w:vAlign w:val="center"/>
          </w:tcPr>
          <w:p w14:paraId="7538EF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3A7F17">
            <w:pPr>
              <w:spacing w:before="20" w:after="20" w:line="240" w:lineRule="auto"/>
              <w:jc w:val="left"/>
              <w:rPr>
                <w:rFonts w:hint="default" w:ascii="微软雅黑" w:hAnsi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18"/>
                <w:szCs w:val="18"/>
                <w:lang w:val="en-US" w:eastAsia="zh-CN"/>
              </w:rPr>
              <w:t>硬件版本</w:t>
            </w:r>
          </w:p>
        </w:tc>
      </w:tr>
      <w:tr w14:paraId="43E94EA6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11719A">
            <w:pPr>
              <w:spacing w:before="20" w:after="20" w:line="240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11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8AC403">
            <w:pPr>
              <w:spacing w:before="20" w:after="20" w:line="240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cpu_id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AFB04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/>
            <w:vAlign w:val="center"/>
          </w:tcPr>
          <w:p w14:paraId="7EFBC9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/>
            <w:vAlign w:val="center"/>
          </w:tcPr>
          <w:p w14:paraId="0D4CC4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/>
            <w:vAlign w:val="center"/>
          </w:tcPr>
          <w:p w14:paraId="709680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1BB6B4">
            <w:pPr>
              <w:spacing w:before="20" w:after="20" w:line="240" w:lineRule="auto"/>
              <w:jc w:val="left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18"/>
                <w:szCs w:val="18"/>
                <w:lang w:val="en-US" w:eastAsia="zh-CN"/>
              </w:rPr>
              <w:t>CPU ID</w:t>
            </w:r>
          </w:p>
        </w:tc>
      </w:tr>
      <w:tr w14:paraId="38455714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8A070B2">
            <w:pPr>
              <w:spacing w:before="20" w:after="20" w:line="240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12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550363">
            <w:pPr>
              <w:spacing w:before="20" w:after="20" w:line="240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mac_4g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55CE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/>
            <w:vAlign w:val="center"/>
          </w:tcPr>
          <w:p w14:paraId="0F4950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/>
            <w:vAlign w:val="center"/>
          </w:tcPr>
          <w:p w14:paraId="0330D1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/>
            <w:vAlign w:val="center"/>
          </w:tcPr>
          <w:p w14:paraId="6ED2E5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E42C40">
            <w:pPr>
              <w:spacing w:before="20" w:after="20" w:line="240" w:lineRule="auto"/>
              <w:jc w:val="left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sz w:val="18"/>
                <w:szCs w:val="18"/>
                <w:lang w:val="en-US" w:eastAsia="zh-CN"/>
              </w:rPr>
              <w:t>4G Mac地址</w:t>
            </w:r>
          </w:p>
        </w:tc>
      </w:tr>
      <w:tr w14:paraId="4F54C3A2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A85614">
            <w:pPr>
              <w:spacing w:before="20" w:after="20" w:line="240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13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9B64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bookmarkStart w:id="0" w:name="_GoBack"/>
            <w:bookmarkEnd w:id="0"/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5081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/>
            <w:vAlign w:val="center"/>
          </w:tcPr>
          <w:p w14:paraId="0A5447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/>
            <w:vAlign w:val="center"/>
          </w:tcPr>
          <w:p w14:paraId="68CAE9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/>
            <w:vAlign w:val="center"/>
          </w:tcPr>
          <w:p w14:paraId="399A12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6E5E5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480B455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137F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9355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activated_at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DD62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19D74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E0E5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1A64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03E1F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激活时间</w:t>
            </w:r>
          </w:p>
        </w:tc>
      </w:tr>
      <w:tr w14:paraId="68972EEE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CBCB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AB66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last_sync_date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572F0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1545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47F1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E119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12E9F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最后同步时间</w:t>
            </w:r>
          </w:p>
        </w:tc>
      </w:tr>
      <w:tr w14:paraId="69E63428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9EDA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678B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FB27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217D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9252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9058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4387C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316EC4DA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B611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C824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84582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30A92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D814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8C72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CB9EB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59AF6371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23A2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EF92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C921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3569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EF50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06F8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BB94C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20E5A2BA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B810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19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EC56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6DBBE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5E34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C026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CEB2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4F3B1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41369743">
        <w:trPr>
          <w:trHeight w:val="300" w:hRule="atLeast"/>
          <w:jc w:val="center"/>
        </w:trPr>
        <w:tc>
          <w:tcPr>
            <w:tcW w:w="81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A353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w="173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1FF3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00BD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10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A47D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1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EC83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3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7143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D6772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47796C32">
      <w:pPr>
        <w:spacing w:before="0" w:after="40"/>
        <w:rPr>
          <w:rFonts w:hint="eastAsia" w:ascii="微软雅黑" w:hAnsi="微软雅黑" w:eastAsia="微软雅黑" w:cs="微软雅黑"/>
        </w:rPr>
      </w:pPr>
    </w:p>
    <w:p w14:paraId="118F2CF7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说明：sn 建立唯一索引 uk_device_sn，imei 建立唯一索引 uk_device_imei。</w:t>
      </w:r>
    </w:p>
    <w:p w14:paraId="009AAA1F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说明：设备绑定关系以 user_device_bind 为准，本表 owner_id/bound_pet_id 为冗余便于查询。</w:t>
      </w:r>
    </w:p>
    <w:p w14:paraId="03577FAB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4.2 用户设备绑定表（user_device_bind）</w:t>
      </w:r>
    </w:p>
    <w:p w14:paraId="7B59FB9A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用户设备绑定表：用户与设备的绑定/解绑历史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4827663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80771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EF55E1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0528A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7644E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22F20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54FB6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372D71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29D4F8C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912A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F0E0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9E04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B3F1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4B48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B96C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6DAF5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1064C36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091B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B778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D2B9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FCB5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2DF9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3ABD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87368E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用户ID</w:t>
            </w:r>
          </w:p>
        </w:tc>
      </w:tr>
      <w:tr w14:paraId="48BA0E9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263C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AF3B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791DE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F784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F467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4A56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941FD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设备ID</w:t>
            </w:r>
          </w:p>
        </w:tc>
      </w:tr>
      <w:tr w14:paraId="1DF9FC7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2673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0E91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BA63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67C9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7E5B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715A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6547E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绑定宠物ID</w:t>
            </w:r>
          </w:p>
        </w:tc>
      </w:tr>
      <w:tr w14:paraId="33D6F89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43E8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D5E0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DE4B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56D8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BCC4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11C4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2C2C2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绑定状态：0-已解绑，1-绑定中</w:t>
            </w:r>
          </w:p>
        </w:tc>
      </w:tr>
      <w:tr w14:paraId="622F8B9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7E38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F9EF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bind_date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095E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9378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0FB7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3F6F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EB96B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绑定时间</w:t>
            </w:r>
          </w:p>
        </w:tc>
      </w:tr>
      <w:tr w14:paraId="300F2FD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1247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1444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unbind_date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98A2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2AC5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A6C0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2E62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C515F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解绑时间</w:t>
            </w:r>
          </w:p>
        </w:tc>
      </w:tr>
      <w:tr w14:paraId="6977E75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F057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4F6B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25DC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F64E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8EE6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E96C5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178EC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72B5D1D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55426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2860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C97FF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2440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09BF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6670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BCD7F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3046307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B84D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C525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6DA2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8B7AA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1AC8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A208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7FE2D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7D7D6A1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7292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C692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179E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CC33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E4B1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CAA9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643FC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7BC5326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F3E0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0891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26A0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62507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002A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67D0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2D41E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6BEBCE97">
      <w:pPr>
        <w:spacing w:before="0" w:after="40"/>
        <w:rPr>
          <w:rFonts w:hint="eastAsia" w:ascii="微软雅黑" w:hAnsi="微软雅黑" w:eastAsia="微软雅黑" w:cs="微软雅黑"/>
        </w:rPr>
      </w:pPr>
    </w:p>
    <w:p w14:paraId="1FA276D3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说明：user_id 与 device_id 组合索引 idx_bind_user_device，device_id 建立索引 idx_bind_device。</w:t>
      </w:r>
    </w:p>
    <w:p w14:paraId="2123FA40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4.3 设备连接日志表（device_connect_log）</w:t>
      </w:r>
    </w:p>
    <w:p w14:paraId="2D756E9F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设备连接日志表：设备上下线记录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2ECA18D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05F2B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ED0C2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D68BA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8B44A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FF4E2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FE3D6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A792E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0E8CC4B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961A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7465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6D75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F272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B1986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92F11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E0A83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0E3C443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5B43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5005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B0A7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B417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644E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185F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C2860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设备ID</w:t>
            </w:r>
          </w:p>
        </w:tc>
      </w:tr>
      <w:tr w14:paraId="162EB4D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55B7E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5341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4FC8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905B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0B38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D521A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73681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连接状态：1-上线，0-下线</w:t>
            </w:r>
          </w:p>
        </w:tc>
      </w:tr>
      <w:tr w14:paraId="2AD727D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F4E8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C0F3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connect_date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AECD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47A7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F7E3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1D7FC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2D446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连接时间</w:t>
            </w:r>
          </w:p>
        </w:tc>
      </w:tr>
      <w:tr w14:paraId="6DC923F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AC80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5F89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9258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0188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F8A9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B445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EAD70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2A0673C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3167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4E05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B9F5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6B16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630F8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3356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A47E8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0E72BB2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A132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712B3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9CD1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6739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274B5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1A14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B8291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227E27E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15BC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37453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2E5D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5D47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4BA8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EE87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5136E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1EF91D2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880F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44C96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43B8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117B7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845C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30CA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FD42E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4E5BB7BA">
      <w:pPr>
        <w:spacing w:before="0" w:after="40"/>
        <w:rPr>
          <w:rFonts w:hint="eastAsia" w:ascii="微软雅黑" w:hAnsi="微软雅黑" w:eastAsia="微软雅黑" w:cs="微软雅黑"/>
        </w:rPr>
      </w:pPr>
    </w:p>
    <w:p w14:paraId="63889593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说明：device_id 建立索引 idx_connect_log_device，配合 connect_date 支撑查询。</w:t>
      </w:r>
    </w:p>
    <w:p w14:paraId="2DE5F25D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4.4 体征上报记录表（device_upload_log）</w:t>
      </w:r>
    </w:p>
    <w:p w14:paraId="5AB03E3A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体征上报记录表：项圈上报完整生命体征的记录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795A465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B0F35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80E07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4CFB4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E328A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92479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DE168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9D5D9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5CB061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4440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8485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5586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7D58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457E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2DE3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46F9E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68E46BA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A2927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2525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C038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E80C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5AD9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9067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2721B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设备ID</w:t>
            </w:r>
          </w:p>
        </w:tc>
      </w:tr>
      <w:tr w14:paraId="2F6EAC6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57C4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B74E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B621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1AFD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003D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AFBD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0EC71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2A0E9A1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FEF3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191B3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report_date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8D508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A987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DD0B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DAE4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A0E73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上报时间</w:t>
            </w:r>
          </w:p>
        </w:tc>
      </w:tr>
      <w:tr w14:paraId="6C3B7B9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C64A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31E0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source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D64B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5BDD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B6A0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8923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580B6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上报来源：1-自动上报，2-手动上传</w:t>
            </w:r>
          </w:p>
        </w:tc>
      </w:tr>
      <w:tr w14:paraId="3D5D516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F4DC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B365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EFB0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0783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57ED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5164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52C40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上报结果：0-失败，1-成功</w:t>
            </w:r>
          </w:p>
        </w:tc>
      </w:tr>
      <w:tr w14:paraId="4075566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E19E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03FF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temperature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CE56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2E89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5,2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E31D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01FB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237EF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体温（°C）</w:t>
            </w:r>
          </w:p>
        </w:tc>
      </w:tr>
      <w:tr w14:paraId="2E46E77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7354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CC94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heart_rate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311F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97BB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0D90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E6CD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723DC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心率（次/分）</w:t>
            </w:r>
          </w:p>
        </w:tc>
      </w:tr>
      <w:tr w14:paraId="56A4C2D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065F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67CD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spo2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4399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DD7B2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3D42E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9DD2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96242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血氧饱和度（%）</w:t>
            </w:r>
          </w:p>
        </w:tc>
      </w:tr>
      <w:tr w14:paraId="5D0E2C1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8DCD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C3C8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respiratory_rate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A5BA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0D19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2D6B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A977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3EF3F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呼吸频率（次/分）</w:t>
            </w:r>
          </w:p>
        </w:tc>
      </w:tr>
      <w:tr w14:paraId="3A872A4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9C91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E9D4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8BA1D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677002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12A8F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5AC90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1F575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6DD6A7C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EDBB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5512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152D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8AE4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433F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7001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2FF6B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0E44F3F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E62E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2126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6375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DCB6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9B48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F231C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772BE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7204A1F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BDFD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4292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4929A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3495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03A6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55C1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C17AA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3AFC497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BF58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5B6B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7E11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531D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C4F7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184E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06454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78948FAE">
      <w:pPr>
        <w:spacing w:before="0" w:after="40"/>
        <w:rPr>
          <w:rFonts w:hint="eastAsia" w:ascii="微软雅黑" w:hAnsi="微软雅黑" w:eastAsia="微软雅黑" w:cs="微软雅黑"/>
        </w:rPr>
      </w:pPr>
    </w:p>
    <w:p w14:paraId="4632DCD4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说明：device_id 与 report_date 组合索引 idx_upload_device_date。</w:t>
      </w:r>
    </w:p>
    <w:p w14:paraId="6BB09FEF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4.5 远程指令记录表（device_command_log）</w:t>
      </w:r>
    </w:p>
    <w:p w14:paraId="1A0F61DA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远程指令记录表：下发到设备的远程指令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2FDBD56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AF8CD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AD88D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BF841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B4E62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C85F1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498D4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9ED8B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404855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963F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97225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DC9F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EFF1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AE18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6E88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EFF30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6AEF669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EEDC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E124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A7BD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85E9F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4663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4C6B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B6F59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设备ID</w:t>
            </w:r>
          </w:p>
        </w:tc>
      </w:tr>
      <w:tr w14:paraId="7E7EC0B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152D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9BE8F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6F667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265F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FCFB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60B4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240B6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下发用户ID</w:t>
            </w:r>
          </w:p>
        </w:tc>
      </w:tr>
      <w:tr w14:paraId="10C1F19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E2EA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A8E9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command_type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0F15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9B82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9236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2DE16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3856F5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指令类型：find-蜂鸣，light-亮灯，feed-投喂，refresh-刷新定位</w:t>
            </w:r>
          </w:p>
        </w:tc>
      </w:tr>
      <w:tr w14:paraId="6D8910D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7B57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FE8F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result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1AF4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0004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E105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23D4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44EED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执行结果：0-失败，1-成功</w:t>
            </w:r>
          </w:p>
        </w:tc>
      </w:tr>
      <w:tr w14:paraId="73449FA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E6A0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B31A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fail_reason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CC45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F544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E3E5E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8889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7E911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失败原因（如设备离线）</w:t>
            </w:r>
          </w:p>
        </w:tc>
      </w:tr>
      <w:tr w14:paraId="193DE2C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4802E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6276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command_date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A9DD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0D19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330B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720C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6F7C8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指令下发时间</w:t>
            </w:r>
          </w:p>
        </w:tc>
      </w:tr>
      <w:tr w14:paraId="2A79384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AC36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2C46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BE2D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AE2B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7A056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3731A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C5F25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78AE7BD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3588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602D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43D6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80E7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76EC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FDB1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039A5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48AA87D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022B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019B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6BE4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6B23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72BB6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285B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62CF7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0C302F3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AD495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1CEF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5255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BC07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A7116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6301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0CBED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0C08299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35CC8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2BF7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326E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4524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997F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EDF1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BCB01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390C1F87">
      <w:pPr>
        <w:spacing w:before="0" w:after="40"/>
        <w:rPr>
          <w:rFonts w:hint="eastAsia" w:ascii="微软雅黑" w:hAnsi="微软雅黑" w:eastAsia="微软雅黑" w:cs="微软雅黑"/>
        </w:rPr>
      </w:pPr>
    </w:p>
    <w:p w14:paraId="5E5BE63D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说明：device_id 建立索引 idx_command_device。</w:t>
      </w:r>
    </w:p>
    <w:p w14:paraId="465F63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3B71A5A5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5. 健康监测模块</w:t>
      </w:r>
    </w:p>
    <w:p w14:paraId="4F2866E4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5.1 生命体征采样表（pet_health_metric）</w:t>
      </w:r>
    </w:p>
    <w:p w14:paraId="37CDCB32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生命体征采样表：项圈按周期上报的生命体征明细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6BEBCED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23E202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B8BEA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8BFF1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2F14A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5F2ED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D32059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483C0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0E82752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BE0D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4D8B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B00C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4EBD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6B9D4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C965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1230D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0A6CA65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0529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1FFF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0DC3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AFF0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1A87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CDC4F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46D68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1417BF1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0681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D522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E568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46870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3166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9B4B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C48B3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采集设备ID（冗余）</w:t>
            </w:r>
          </w:p>
        </w:tc>
      </w:tr>
      <w:tr w14:paraId="7EEAB24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35E0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BF4F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metric_date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4796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04CA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31BD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539A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66AA3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采样时间</w:t>
            </w:r>
          </w:p>
        </w:tc>
      </w:tr>
      <w:tr w14:paraId="08BF414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FA70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19C50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heart_rate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17E0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3167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AD39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4B4B6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E76E5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心率（次/分）</w:t>
            </w:r>
          </w:p>
        </w:tc>
      </w:tr>
      <w:tr w14:paraId="2355AED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EEB2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584C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respiratory_rate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2CEA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CD40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3FA8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9545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373D1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呼吸频率（次/分）</w:t>
            </w:r>
          </w:p>
        </w:tc>
      </w:tr>
      <w:tr w14:paraId="0FB91AA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42CA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43C4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spo2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1C67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3D27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F0B3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F6A2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D8284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血氧饱和度（%）</w:t>
            </w:r>
          </w:p>
        </w:tc>
      </w:tr>
      <w:tr w14:paraId="0968EFD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6D60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293D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temperature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E0C0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CC6D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5,2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9B50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2CE2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AE500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体温（°C）</w:t>
            </w:r>
          </w:p>
        </w:tc>
      </w:tr>
      <w:tr w14:paraId="011A060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2545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D646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activity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7B9B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86FE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8DBC5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9710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32482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活动量（该区间步数）</w:t>
            </w:r>
          </w:p>
        </w:tc>
      </w:tr>
      <w:tr w14:paraId="6CCF127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2B05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B0F7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sleep_stage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2CC9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DFB7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60CE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23F0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AB689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睡眠阶段：0-清醒，1-浅睡，2-深睡</w:t>
            </w:r>
          </w:p>
        </w:tc>
      </w:tr>
      <w:tr w14:paraId="7AB8167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D932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6B2E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833D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FCF1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F638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D9DCE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BDE84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5543A08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1221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210E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2DB7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3B358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6472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A51E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551DD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4A4A4AD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6402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EA46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9F67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58CE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5193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7F7C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3AD8C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74E6D90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EEFF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C3FF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A3DE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7208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6D51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5C95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79FD1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7DA3008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D62F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A11E8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D51D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5A3C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CB34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75A6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3A124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39AA54C3">
      <w:pPr>
        <w:spacing w:before="0" w:after="40"/>
        <w:rPr>
          <w:rFonts w:hint="eastAsia" w:ascii="微软雅黑" w:hAnsi="微软雅黑" w:eastAsia="微软雅黑" w:cs="微软雅黑"/>
        </w:rPr>
      </w:pPr>
    </w:p>
    <w:p w14:paraId="08A754C0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说明：高频数据表，按 pet_id + metric_date 建立索引 idx_health_metric_pet_date，建议按月分区并定期归档。</w:t>
      </w:r>
    </w:p>
    <w:p w14:paraId="344C0330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5.2 健康日汇总表（pet_health_daily）</w:t>
      </w:r>
    </w:p>
    <w:p w14:paraId="3936A342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健康日汇总表：宠物每日健康数据汇总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157E68B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065DD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11529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4F729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9A4832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B622F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CC140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7610C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2243EBA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72C4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15B4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E4283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E6B9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1285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1CCE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F9AFE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750BC50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4036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2A74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7F1D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A955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8ADB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BD57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B4AA5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08E1FA7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260FC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BF062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4E5D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6BB0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29F3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A024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64CC4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统计日期</w:t>
            </w:r>
          </w:p>
        </w:tc>
      </w:tr>
      <w:tr w14:paraId="4BA2EF0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0E35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8E86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steps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8CC6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D101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5B33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13EE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C7AB6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当日总步数</w:t>
            </w:r>
          </w:p>
        </w:tc>
      </w:tr>
      <w:tr w14:paraId="3935CD0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C9B8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9A4B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sleep_hours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56E7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3656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5,2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F013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E319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7D9C5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当日睡眠时长（小时）</w:t>
            </w:r>
          </w:p>
        </w:tc>
      </w:tr>
      <w:tr w14:paraId="003712A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03E7C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BA32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avg_heart_rate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1B91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E999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1371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6A510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12906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当日平均心率（次/分）</w:t>
            </w:r>
          </w:p>
        </w:tc>
      </w:tr>
      <w:tr w14:paraId="70DF122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7316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9F52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6707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4676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8597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84B6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94121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039C794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CFAA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BA81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FD50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7E54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7239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F5BB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AE601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480B89E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E998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8E86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D6A4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807E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A0B52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D0A5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C9C68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018FA0A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D4C85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5699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847F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0B7A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BF5D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593B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F44E6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3A96329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AA80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3617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F40F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5C00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6635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2765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88849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744A09CD">
      <w:pPr>
        <w:spacing w:before="0" w:after="40"/>
        <w:rPr>
          <w:rFonts w:hint="eastAsia" w:ascii="微软雅黑" w:hAnsi="微软雅黑" w:eastAsia="微软雅黑" w:cs="微软雅黑"/>
        </w:rPr>
      </w:pPr>
    </w:p>
    <w:p w14:paraId="35754F6C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说明：pet_id 与 stat_date 组合唯一索引 uk_health_daily_pet_date。</w:t>
      </w:r>
    </w:p>
    <w:p w14:paraId="279BEAE1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5.3 运动监测表（pet_exercise）</w:t>
      </w:r>
    </w:p>
    <w:p w14:paraId="67DE7480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运动监测表：宠物运动状态实时数据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6224F71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39E55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CB1F2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AE540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CA29C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77E5C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E5DE8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6B9F9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5714AD0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FEF0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C262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608E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F202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1134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7DEB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F2C8E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391C1AC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323B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07C5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09F8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B5926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A633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8689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CF057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27228F3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383B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4C0C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8E49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8033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FD22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07A6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43FE6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采集设备ID</w:t>
            </w:r>
          </w:p>
        </w:tc>
      </w:tr>
      <w:tr w14:paraId="74EF277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DB64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2B57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metric_date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44E4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012D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4AA4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8A17C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4478B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采样时间</w:t>
            </w:r>
          </w:p>
        </w:tc>
      </w:tr>
      <w:tr w14:paraId="3F3A2A3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D5AD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D463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step_freq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B164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3C06D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F6B73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EB9E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FBEAC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步频（步/分）</w:t>
            </w:r>
          </w:p>
        </w:tc>
      </w:tr>
      <w:tr w14:paraId="76901FE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5949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6162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stride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642D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9235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1873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D346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B26C3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步幅（cm）</w:t>
            </w:r>
          </w:p>
        </w:tc>
      </w:tr>
      <w:tr w14:paraId="4D48CE0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9776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50D53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speed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7A44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73F7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5,2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BA97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E4E6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723A1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速度（m/s）</w:t>
            </w:r>
          </w:p>
        </w:tc>
      </w:tr>
      <w:tr w14:paraId="262CA1F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7FFF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F15B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gait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DD04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AD24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B3C9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32CA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F2A72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步态：1-静止，2-行走，3-小跑，4-奔跑</w:t>
            </w:r>
          </w:p>
        </w:tc>
      </w:tr>
      <w:tr w14:paraId="5A040B9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E573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C9D1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3044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A17B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A039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EB36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A8958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354005F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0B19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C4C6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954C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D623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156F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21019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73B3F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1E5A949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E332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E33F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6C04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C83E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3B1D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F7DC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9A6B1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55350A0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5EDF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1E33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206FF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3479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48FC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4268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488B2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1882AF2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76F6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3C88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1FE6CA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A36E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3A48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552F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E9393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11ECF7FE">
      <w:pPr>
        <w:spacing w:before="0" w:after="40"/>
        <w:rPr>
          <w:rFonts w:hint="eastAsia" w:ascii="微软雅黑" w:hAnsi="微软雅黑" w:eastAsia="微软雅黑" w:cs="微软雅黑"/>
        </w:rPr>
      </w:pPr>
    </w:p>
    <w:p w14:paraId="7589050B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说明：pet_id 与 metric_date 组合索引 idx_exercise_pet_date。</w:t>
      </w:r>
    </w:p>
    <w:p w14:paraId="2491319C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5.4 定位轨迹表（pet_location_track）</w:t>
      </w:r>
    </w:p>
    <w:p w14:paraId="1B2B13BE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定位轨迹表：宠物实时定位与历史轨迹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345250A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59B14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A6466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ACE13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603CD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78201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D50F7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4DFDA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08894B5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FFE0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6F40C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D7A8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490A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A35A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B55F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42E74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59214A8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AC68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DE44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3403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7013B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FCC5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64BC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9E5A1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3AB982A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EE0BE3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A787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F43B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2743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157C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7E04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F1EAB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设备ID</w:t>
            </w:r>
          </w:p>
        </w:tc>
      </w:tr>
      <w:tr w14:paraId="5ED7217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89A9A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35D5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lng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D22E3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4C88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10,6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E585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41A0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E1E47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经度</w:t>
            </w:r>
          </w:p>
        </w:tc>
      </w:tr>
      <w:tr w14:paraId="6BB3AD2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0C10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E13E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E2CA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E35C6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10,6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102C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1AD1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96DA7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纬度</w:t>
            </w:r>
          </w:p>
        </w:tc>
      </w:tr>
      <w:tr w14:paraId="64B6509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4C9A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6409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track_date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2567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2B43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26CDC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A2AE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AA417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定位时间</w:t>
            </w:r>
          </w:p>
        </w:tc>
      </w:tr>
      <w:tr w14:paraId="12A8957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C5D6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A0BC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address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5754C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B6FE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65B9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C6A7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C5576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定位物理地址（省市区，可选冗余）</w:t>
            </w:r>
          </w:p>
        </w:tc>
      </w:tr>
      <w:tr w14:paraId="5758AFC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3DDE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6A60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9B69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2224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4F9E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39C9E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BC81F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68CA647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8F9C9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73A7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A56D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F32D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5851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9A6F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D7A35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225585A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E111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FB5E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6DBC5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E96E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D606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1957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E7EFD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483AF2A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60CA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E964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8DDF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6A7E78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9254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7875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A419D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0331E24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92673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0C17C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0921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70C7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F34C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9304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160F7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1AD275DD">
      <w:pPr>
        <w:spacing w:before="0" w:after="40"/>
        <w:rPr>
          <w:rFonts w:hint="eastAsia" w:ascii="微软雅黑" w:hAnsi="微软雅黑" w:eastAsia="微软雅黑" w:cs="微软雅黑"/>
        </w:rPr>
      </w:pPr>
    </w:p>
    <w:p w14:paraId="679A8B6A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说明：pet_id 与 track_date 组合索引 idx_track_pet_date。</w:t>
      </w:r>
    </w:p>
    <w:p w14:paraId="19E3F984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5.5 电子围栏表（pet_fence）</w:t>
      </w:r>
    </w:p>
    <w:p w14:paraId="7E62DC94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电子围栏表：宠物安全区域（每只宠物可配置多个）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00F03F5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2404D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61C81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2D83D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71E90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BE674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AC231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D4E4E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30ABE6B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9D5F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7CA0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7DB2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11DD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1DD8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98E06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19C7A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3CFDBD6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BEF5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643E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1199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9DD4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E14D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8903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30DE4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7896D27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7038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474B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fence_name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1F390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9AA2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63237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D997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C667F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围栏名称（如：小区、公园）</w:t>
            </w:r>
          </w:p>
        </w:tc>
      </w:tr>
      <w:tr w14:paraId="70C396C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7177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F24B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center_lng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EA3A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FB13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10,6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8651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F937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7833D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中心点经度</w:t>
            </w:r>
          </w:p>
        </w:tc>
      </w:tr>
      <w:tr w14:paraId="7599643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7776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8D25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center_lat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0B08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1CA4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10,6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DD4B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38CA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D0B34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中心点纬度</w:t>
            </w:r>
          </w:p>
        </w:tc>
      </w:tr>
      <w:tr w14:paraId="4C6715A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5B44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2A86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radius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C3A5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32AF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18D1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740F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99006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围栏半径（米）</w:t>
            </w:r>
          </w:p>
        </w:tc>
      </w:tr>
      <w:tr w14:paraId="4C0D675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6DC4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E3C6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enabled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7E01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39168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E6BB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0FF6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D26D7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是否启用：0-关闭，1-启用</w:t>
            </w:r>
          </w:p>
        </w:tc>
      </w:tr>
      <w:tr w14:paraId="7BE7B2E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D1EA7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11FC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address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6F49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C982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71EC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E211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DEAA8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中心点物理地址</w:t>
            </w:r>
          </w:p>
        </w:tc>
      </w:tr>
      <w:tr w14:paraId="6B15840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BF1C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290B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3BA5D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4FFF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0F71E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35E3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9473E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52B4CBC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DAA11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283B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0100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CE836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793E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598C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66D5E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4655E93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CEAD6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DC736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11BD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9E19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C181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16F9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5959E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326B7B5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B427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D75F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9B1E8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23F3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FB02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AE7F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44B56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39D2C31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9D0EE1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FD88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A16D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FFE8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AE59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F54E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93B5E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5F2D8C34">
      <w:pPr>
        <w:spacing w:before="0" w:after="40"/>
        <w:rPr>
          <w:rFonts w:hint="eastAsia" w:ascii="微软雅黑" w:hAnsi="微软雅黑" w:eastAsia="微软雅黑" w:cs="微软雅黑"/>
        </w:rPr>
      </w:pPr>
    </w:p>
    <w:p w14:paraId="6D777D20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说明：pet_id 建立索引 idx_fence_pet。</w:t>
      </w:r>
    </w:p>
    <w:p w14:paraId="08F21DF2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5.6 围栏告警记录表（pet_fence_alert）</w:t>
      </w:r>
    </w:p>
    <w:p w14:paraId="41F006D2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围栏告警记录表：宠物出入围栏触发告警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"/>
        <w:gridCol w:w="1846"/>
        <w:gridCol w:w="1299"/>
        <w:gridCol w:w="867"/>
        <w:gridCol w:w="906"/>
        <w:gridCol w:w="1069"/>
        <w:gridCol w:w="2744"/>
      </w:tblGrid>
      <w:tr w14:paraId="0C8811F9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0B58B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D7045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57F69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BE52E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F0DD6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31A7A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892AB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DFCC6E6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538A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85A1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6235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A300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980B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F72B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5BC39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75ED7E28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8A2C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E0C3B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C190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D4B0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DFAC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6685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3FEEB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156A0C79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FCF4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EBDD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fence_id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9837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DC60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3230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65F7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F9E0E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围栏ID</w:t>
            </w:r>
          </w:p>
        </w:tc>
      </w:tr>
      <w:tr w14:paraId="3CAB497D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33662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D26C1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3AFC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3D9A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8E3D6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8FEEB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8729F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设备ID</w:t>
            </w:r>
          </w:p>
        </w:tc>
      </w:tr>
      <w:tr w14:paraId="5410EB55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94BC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2D6D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alert_type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9224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27992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8137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FBF6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23102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告警类型：1-出围栏，2-入围栏</w:t>
            </w:r>
          </w:p>
        </w:tc>
      </w:tr>
      <w:tr w14:paraId="37F7968B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2874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740A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lng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4764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9FE2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10,6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F916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D444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14E5BB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触发位置经度</w:t>
            </w:r>
          </w:p>
        </w:tc>
      </w:tr>
      <w:tr w14:paraId="33925C77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4914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A51A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lat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35FA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7A33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10,6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1E29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41F6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2DAB7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触发位置纬度</w:t>
            </w:r>
          </w:p>
        </w:tc>
      </w:tr>
      <w:tr w14:paraId="589657E1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16FB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AC4A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alert_date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E194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9E30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BD56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D124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D707B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告警时间</w:t>
            </w:r>
          </w:p>
        </w:tc>
      </w:tr>
      <w:tr w14:paraId="5421579F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7F60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D622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42BE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A444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F7CD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AB52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2DA9C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处理状态：0-未处理，1-已处理</w:t>
            </w:r>
          </w:p>
        </w:tc>
      </w:tr>
      <w:tr w14:paraId="693FE987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5F5E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A8B4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3530C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CE86F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571C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12BA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60ADB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6941F1DC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D54C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D0704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DB37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54BC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D527F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85C3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4E2B0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06463693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124F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D6DF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3984E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73CA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C48D92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CBA4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F2FAE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1C1E098D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E4B5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A629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72947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1672C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A7570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ED5B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28B6B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6EC49CF9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9932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04D5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159B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C53B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7F28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7C40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DB4DC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6CC44473">
      <w:pPr>
        <w:spacing w:before="0" w:after="40"/>
        <w:rPr>
          <w:rFonts w:hint="eastAsia" w:ascii="微软雅黑" w:hAnsi="微软雅黑" w:eastAsia="微软雅黑" w:cs="微软雅黑"/>
        </w:rPr>
      </w:pPr>
    </w:p>
    <w:p w14:paraId="4F627D7C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说明：pet_id 与 alert_date 组合索引 idx_fence_alert_pet_date。</w:t>
      </w:r>
    </w:p>
    <w:p w14:paraId="7748A9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6515F3B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6. 报告中心模块</w:t>
      </w:r>
    </w:p>
    <w:p w14:paraId="18A49591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6.1 健康报告表（health_report）</w:t>
      </w:r>
    </w:p>
    <w:p w14:paraId="5A93DD93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健康报告表：周期健康评估报告（含 AI 结论与医生审核）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426713A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62E96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575B8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2BA28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9D178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875E8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0040D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85C0E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31C0B81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432B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E289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4744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1A8E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4250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9B2B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178A5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6E4BC80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56C23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8019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79F88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5774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C497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85CC5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B07F4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5858E7C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07DB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E76B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report_type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47B1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1384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32E2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8CD6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0C943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报告周期：1-周报，2-月报</w:t>
            </w:r>
          </w:p>
        </w:tc>
      </w:tr>
      <w:tr w14:paraId="5024221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D911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D246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period_start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B4C8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73A3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6005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06F6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F2B9D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统计开始日期</w:t>
            </w:r>
          </w:p>
        </w:tc>
      </w:tr>
      <w:tr w14:paraId="3A2EABB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E345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E78D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period_end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BDBB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CF18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56A6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8FAB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4AB0B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统计结束日期</w:t>
            </w:r>
          </w:p>
        </w:tc>
      </w:tr>
      <w:tr w14:paraId="14A3733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839F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A1AA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score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018C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EE40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15AE8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20BE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5EEB4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健康综合评分（0-100）</w:t>
            </w:r>
          </w:p>
        </w:tc>
      </w:tr>
      <w:tr w14:paraId="108D385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E333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088A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summary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CDCC9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685F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A301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2DDAC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DB1DB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报告摘要</w:t>
            </w:r>
          </w:p>
        </w:tc>
      </w:tr>
      <w:tr w14:paraId="1D422AA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A824F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D72B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ai_conclusion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B610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TEXT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1CFD9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5FC1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6510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5BF79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AI 智能分析结论</w:t>
            </w:r>
          </w:p>
        </w:tc>
      </w:tr>
      <w:tr w14:paraId="2198A4F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7150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E038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review_status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0002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1F367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E78A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1302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F93AE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审核状态：0-待审核，1-已通过，2-已驳回</w:t>
            </w:r>
          </w:p>
        </w:tc>
      </w:tr>
      <w:tr w14:paraId="7F56AD6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AA38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6C2B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doctor_id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A3B1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74B6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4C48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4ABC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6E34A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审核医生ID</w:t>
            </w:r>
          </w:p>
        </w:tc>
      </w:tr>
      <w:tr w14:paraId="3D3BEAA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9AD8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942D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doctor_comment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3B40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B2D9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F8B2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C50F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DF98F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医生审核意见</w:t>
            </w:r>
          </w:p>
        </w:tc>
      </w:tr>
      <w:tr w14:paraId="5419572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01888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D9C7D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avg_heart_rate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AC04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0361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8F43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A2F3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4B8A3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平均心率</w:t>
            </w:r>
          </w:p>
        </w:tc>
      </w:tr>
      <w:tr w14:paraId="5538436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5495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A09A8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max_heart_rate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50E0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6BC1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073A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1841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0A4C2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最高心率</w:t>
            </w:r>
          </w:p>
        </w:tc>
      </w:tr>
      <w:tr w14:paraId="6ED08D7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4946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A54F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min_heart_rate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8F74E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A8B9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A1AA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2C4C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DCC5D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最低心率</w:t>
            </w:r>
          </w:p>
        </w:tc>
      </w:tr>
      <w:tr w14:paraId="4EB11C7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4E71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A7B1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avg_respiratory_rate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D98EB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616A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B964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87A45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E33AE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平均呼吸频率</w:t>
            </w:r>
          </w:p>
        </w:tc>
      </w:tr>
      <w:tr w14:paraId="77127F4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8F8E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B4D9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avg_spo2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1348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BD99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B3BCB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FA7B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25A64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平均血氧（%）</w:t>
            </w:r>
          </w:p>
        </w:tc>
      </w:tr>
      <w:tr w14:paraId="172368C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F27E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29AF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avg_temperature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FC2A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3F4D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5,2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14FC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B512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C7BD4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平均体温（°C）</w:t>
            </w:r>
          </w:p>
        </w:tc>
      </w:tr>
      <w:tr w14:paraId="314DD60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B2F3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522A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total_activity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182E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40C9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7F15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B5CF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928D2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周期内总活动步数</w:t>
            </w:r>
          </w:p>
        </w:tc>
      </w:tr>
      <w:tr w14:paraId="02BD365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D0ADF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9B90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sleep_duration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428C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2FD8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5,2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228F2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A365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C9E22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周期内平均睡眠时长（小时）</w:t>
            </w:r>
          </w:p>
        </w:tc>
      </w:tr>
      <w:tr w14:paraId="3752111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B702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29EC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report_date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4A83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1936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20A0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0A60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0FB1A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报告生成时间</w:t>
            </w:r>
          </w:p>
        </w:tc>
      </w:tr>
      <w:tr w14:paraId="6F9701A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545F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BC39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2E30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756D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7887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92A3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C3AD9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7646080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FD73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35B3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DB32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D9F0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9413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67650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B2FE4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25B867E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17E8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612A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3804F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24D2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38AB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DC0F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E711A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2CB8FAA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BFF0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B052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1562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F3C9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4C4F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9DBF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B8C5D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6FC8BBC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E80E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70AD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BDF1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86D9C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BE2D9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3E69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45ED8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158B401D">
      <w:pPr>
        <w:spacing w:before="0" w:after="40"/>
        <w:rPr>
          <w:rFonts w:hint="eastAsia" w:ascii="微软雅黑" w:hAnsi="微软雅黑" w:eastAsia="微软雅黑" w:cs="微软雅黑"/>
        </w:rPr>
      </w:pPr>
    </w:p>
    <w:p w14:paraId="780BE91D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说明：pet_id 建立索引 idx_report_pet，review_status 建立索引 idx_report_review（医生待审列表）。</w:t>
      </w:r>
    </w:p>
    <w:p w14:paraId="41A31FA7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说明：指标汇总（metricsSummary）拆分为列存储，异常项见 report_abnormal_item。</w:t>
      </w:r>
    </w:p>
    <w:p w14:paraId="2B390999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6.2 报告异常项表（report_abnormal_item）</w:t>
      </w:r>
    </w:p>
    <w:p w14:paraId="534AB6CF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报告异常项表：健康报告中的异常指标明细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5380F0F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5B2EF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353DB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8C9B9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9CD9B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B45EB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94247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B2B42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BCB298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6D6F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D4D9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8F36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65BA5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AB10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BACB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E7311F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6FA2B0A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8930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14B2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report_id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3219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00BC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0C5E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2C95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4599F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报告ID</w:t>
            </w:r>
          </w:p>
        </w:tc>
      </w:tr>
      <w:tr w14:paraId="585940E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155E8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D699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abnormal_key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64DD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8B52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7113F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945A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5F230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异常指标编码（hr/activity/sleep/spo2/temp）</w:t>
            </w:r>
          </w:p>
        </w:tc>
      </w:tr>
      <w:tr w14:paraId="1F1540C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16AA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DD13F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abnormal_label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9081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139D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3D1B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CBB8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9CE66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异常项名称（如：夜间心率）</w:t>
            </w:r>
          </w:p>
        </w:tc>
      </w:tr>
      <w:tr w14:paraId="663895D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0880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A26A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abnormal_value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F1F8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343E4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3D38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4447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0AB8F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异常数值/描述（如：偏高）</w:t>
            </w:r>
          </w:p>
        </w:tc>
      </w:tr>
      <w:tr w14:paraId="720F7C4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7076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0097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level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8177E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A4BB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495D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F910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14E5B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异常等级：1-提示，2-警告，3-危险</w:t>
            </w:r>
          </w:p>
        </w:tc>
      </w:tr>
      <w:tr w14:paraId="08ACD88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83BB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4974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suggestion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073F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4975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E7BE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0298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EDD9D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健康建议</w:t>
            </w:r>
          </w:p>
        </w:tc>
      </w:tr>
      <w:tr w14:paraId="2EBD788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E978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536F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7C0C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0344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9EF8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A81E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CE1F7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0735528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8B43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8040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0C19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5FB8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08BE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C799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40C07D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51DCAEF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7054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FA936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F218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13A2D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3621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5308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F0FF5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678596A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3DE4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D33E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DFE0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B0221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CF8B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BAD7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5CF55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53739B8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39F8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3352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8E8D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8154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7590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339F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791BD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4A427290">
      <w:pPr>
        <w:spacing w:before="0" w:after="40"/>
        <w:rPr>
          <w:rFonts w:hint="eastAsia" w:ascii="微软雅黑" w:hAnsi="微软雅黑" w:eastAsia="微软雅黑" w:cs="微软雅黑"/>
        </w:rPr>
      </w:pPr>
    </w:p>
    <w:p w14:paraId="17D0387B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说明：report_id 建立索引 idx_report_abnormal_report。</w:t>
      </w:r>
    </w:p>
    <w:p w14:paraId="022351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0721F038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7. 在线问诊模块</w:t>
      </w:r>
    </w:p>
    <w:p w14:paraId="50C5E419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7.1 宠物医生表（vet）</w:t>
      </w:r>
    </w:p>
    <w:p w14:paraId="451A80B5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宠物医生表：入驻平台的宠物医生档案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715C1C1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C18BF1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C4B34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1DF7E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08A85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8655E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D0E36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69B5A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3548D4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9337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EE7B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E324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9537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BF14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DF73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31DD0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289E2FA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474C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630F0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8921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F39E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270F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5A5B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98A22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关联登录账号ID（user.id，role=2）</w:t>
            </w:r>
          </w:p>
        </w:tc>
      </w:tr>
      <w:tr w14:paraId="553C029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A7C1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24EC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doctor_name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1BD0D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ECE0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750C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9BCA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604D8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医生姓名</w:t>
            </w:r>
          </w:p>
        </w:tc>
      </w:tr>
      <w:tr w14:paraId="5465950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B266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70F7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hospital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17F0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C924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3202A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4697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ADFE0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所属医院</w:t>
            </w:r>
          </w:p>
        </w:tc>
      </w:tr>
      <w:tr w14:paraId="6C41A46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24E6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EDBEF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doctor_title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3DFC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AAC1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93FF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1730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3EDD5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职称（如：主任医师）</w:t>
            </w:r>
          </w:p>
        </w:tc>
      </w:tr>
      <w:tr w14:paraId="4DF9802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13A3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2DBE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avatar_url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6A36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3ACE1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050A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B52B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09463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头像URL</w:t>
            </w:r>
          </w:p>
        </w:tc>
      </w:tr>
      <w:tr w14:paraId="6AA511F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0391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A07E1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specialty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C784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270E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7B1A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5F8C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D3824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擅长领域</w:t>
            </w:r>
          </w:p>
        </w:tc>
      </w:tr>
      <w:tr w14:paraId="316D9FA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FD8E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726E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consult_price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8EE4F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D31D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8,2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5648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306C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B06FC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问诊定价（元）</w:t>
            </w:r>
          </w:p>
        </w:tc>
      </w:tr>
      <w:tr w14:paraId="70EBDDE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DE8C0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87B1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phone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F446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41F2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093F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05AC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D1D73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联系电话</w:t>
            </w:r>
          </w:p>
        </w:tc>
      </w:tr>
      <w:tr w14:paraId="798C429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C6C89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768F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cert_status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B8B0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E37A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F3D2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2499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60570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认证状态：0-待审核，1-已通过，2-已驳回</w:t>
            </w:r>
          </w:p>
        </w:tc>
      </w:tr>
      <w:tr w14:paraId="6AAA58C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C47F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C9DA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cert_img_url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CB6D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1185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5B3E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5935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B3D69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执业证书图片URL</w:t>
            </w:r>
          </w:p>
        </w:tc>
      </w:tr>
      <w:tr w14:paraId="401ED43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0733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595D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CF97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8C0D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2F44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15F4A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566C7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6FDAECF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8033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F224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FABD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D211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AE19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1565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23318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2DA00B1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15F6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4B552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9B6A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2272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894F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E5FC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F36C8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3B64A8D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8BAA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FBB1E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5469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E9533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D985A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0DA2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07EC9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64C7556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D7BD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AC33C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12A9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AD95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2640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2CF1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09347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29B53AA6">
      <w:pPr>
        <w:spacing w:before="0" w:after="40"/>
        <w:rPr>
          <w:rFonts w:hint="eastAsia" w:ascii="微软雅黑" w:hAnsi="微软雅黑" w:eastAsia="微软雅黑" w:cs="微软雅黑"/>
        </w:rPr>
      </w:pPr>
    </w:p>
    <w:p w14:paraId="5FCC03AF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说明：user_id 建立唯一索引 uk_vet_user，cert_status 建立索引 idx_vet_cert。</w:t>
      </w:r>
    </w:p>
    <w:p w14:paraId="44D73795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7.2 问诊记录表（consultation）</w:t>
      </w:r>
    </w:p>
    <w:p w14:paraId="55A208B4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问诊记录表：宠物主将健康数据推送给医生的问诊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583FDC1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D2D8D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1E49A3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156C5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BCF96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04B2D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4D1000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97871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31C2B0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DB8D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E248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868F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E721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A3A2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B5022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6D985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3B8F8C4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8FED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56DC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7FC5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0A7D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D6D8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B646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172F9D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412617B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9EE08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078F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owner_id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F9FB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FE06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D60D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435C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9670FC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宠物主用户ID</w:t>
            </w:r>
          </w:p>
        </w:tc>
      </w:tr>
      <w:tr w14:paraId="60BD518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980C1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DE98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doctor_id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F4F7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AAED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08EF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BFBC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F02D3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医生ID（vet.id）</w:t>
            </w:r>
          </w:p>
        </w:tc>
      </w:tr>
      <w:tr w14:paraId="5199DD1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CA95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B1FE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56BA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C18D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5904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EA9A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A4372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问诊状态：0-已关闭，1-进行中</w:t>
            </w:r>
          </w:p>
        </w:tc>
      </w:tr>
      <w:tr w14:paraId="7D50B49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B5CF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F68B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pushed_at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16257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5080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F08F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5C0DF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3C7A1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健康数据推送时间</w:t>
            </w:r>
          </w:p>
        </w:tc>
      </w:tr>
      <w:tr w14:paraId="05B6397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D35C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D9D2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note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75030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BF11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79A5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60E3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E30A3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问诊描述（症状说明）</w:t>
            </w:r>
          </w:p>
        </w:tc>
      </w:tr>
      <w:tr w14:paraId="61E9383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71E1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D1A5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88D2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C6BA5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3B743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ADA5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65D38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7D054A0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0465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FBDE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0916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86AAF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67E5D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5859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9389A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474CA52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E50F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01BD7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05CB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07C9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387C5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B638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F8A0E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71DBC62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0CF12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273F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8E5C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52CD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86DB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7E01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7BD5D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4FAB0BA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047C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CB2EE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441B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8DCC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21895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7872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06538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37CAC805">
      <w:pPr>
        <w:spacing w:before="0" w:after="40"/>
        <w:rPr>
          <w:rFonts w:hint="eastAsia" w:ascii="微软雅黑" w:hAnsi="微软雅黑" w:eastAsia="微软雅黑" w:cs="微软雅黑"/>
        </w:rPr>
      </w:pPr>
    </w:p>
    <w:p w14:paraId="6325CC06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说明：doctor_id 与 status 组合索引 idx_consult_doctor_status，owner_id 建立索引 idx_consult_owner。</w:t>
      </w:r>
    </w:p>
    <w:p w14:paraId="770CBC33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说明：同一宠物同一医生同一时间段的重复推送视为更新（唯一键 pet_id+doctor_id+status 有效时）。</w:t>
      </w:r>
    </w:p>
    <w:p w14:paraId="39D52C8C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7.3 问诊消息表（consultation_message）</w:t>
      </w:r>
    </w:p>
    <w:p w14:paraId="5EC539FE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问诊消息表：问诊过程交流消息（扩展预留）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363704F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4640EB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05AC7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0B5F7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F7653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9B1FF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478EC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EBF47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383A51A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7692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17C4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2ADFB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7982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DC18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AFF3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31012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67648E5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83FE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95ED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consultation_id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41D7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4011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E88AA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A364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A39D9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问诊记录ID</w:t>
            </w:r>
          </w:p>
        </w:tc>
      </w:tr>
      <w:tr w14:paraId="481459D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1A3A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BD1CD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sender_type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1986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8284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D220D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AF73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F5469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发送方：1-宠物主，2-医生</w:t>
            </w:r>
          </w:p>
        </w:tc>
      </w:tr>
      <w:tr w14:paraId="56AB9BF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0A1D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4D91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sender_id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A9D9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39EA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A02A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513A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01B05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发送人ID（user.id）</w:t>
            </w:r>
          </w:p>
        </w:tc>
      </w:tr>
      <w:tr w14:paraId="298B31D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2D95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1498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content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9947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TEXT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E1DE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F18E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18AD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E377E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消息内容</w:t>
            </w:r>
          </w:p>
        </w:tc>
      </w:tr>
      <w:tr w14:paraId="46BFF6B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6284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75A4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message_date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8D21C5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CC18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CEE8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AD39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4F778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发送时间</w:t>
            </w:r>
          </w:p>
        </w:tc>
      </w:tr>
      <w:tr w14:paraId="7EDA305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DEF5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9C79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93FD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2A4B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D1C73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FA62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5719F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05A00F1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2BEA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20E9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9CA4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F840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3BFC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8330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78187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675CB97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F15F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778C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14CC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8B9F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1CBB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36BC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A1BBE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2F6A141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9CB4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4CD1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1C00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4E4A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A064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2B30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607CC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5FCC284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7214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030B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E67B3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9A9FC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1778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917D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4155C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0668728A">
      <w:pPr>
        <w:spacing w:before="0" w:after="40"/>
        <w:rPr>
          <w:rFonts w:hint="eastAsia" w:ascii="微软雅黑" w:hAnsi="微软雅黑" w:eastAsia="微软雅黑" w:cs="微软雅黑"/>
        </w:rPr>
      </w:pPr>
    </w:p>
    <w:p w14:paraId="4515DAB4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说明：consultation_id 建立索引 idx_consult_msg_consult。</w:t>
      </w:r>
    </w:p>
    <w:p w14:paraId="122FF3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5CCD1E12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8. 订阅计费模块</w:t>
      </w:r>
    </w:p>
    <w:p w14:paraId="1FD70BF0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8.1 订阅套餐表（subscription_plan）</w:t>
      </w:r>
    </w:p>
    <w:p w14:paraId="470C71C4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订阅套餐表：平台订阅套餐配置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3BBCBCA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151CD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E6279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6DEB1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CC192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49D9B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6D734B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AD023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31CE157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AC25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FA74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88DB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8221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0C15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7942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72AA5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376EFD9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E3A7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15C8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plan_name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5F6A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9573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5E40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09AA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F0E24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套餐名称</w:t>
            </w:r>
          </w:p>
        </w:tc>
      </w:tr>
      <w:tr w14:paraId="5154A81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D28D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1A95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plan_code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AEAF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A69D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D5CA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F3A5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B3BD2F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套餐编码（唯一，如 basic/pro/premium）</w:t>
            </w:r>
          </w:p>
        </w:tc>
      </w:tr>
      <w:tr w14:paraId="650F9FE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AFFC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2BC6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price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3BEA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B619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10,2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C82D8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2915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9F4DA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价格（元/年）</w:t>
            </w:r>
          </w:p>
        </w:tc>
      </w:tr>
      <w:tr w14:paraId="495DA0A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D5B6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6504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duration_months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1F46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2031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F360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D43E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DA040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有效期（月）</w:t>
            </w:r>
          </w:p>
        </w:tc>
      </w:tr>
      <w:tr w14:paraId="09C89D6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C626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A3DF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features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ACCB3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TEXT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1B02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B3AA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85E20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C6DC3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功能权益（多个以分号分隔）</w:t>
            </w:r>
          </w:p>
        </w:tc>
      </w:tr>
      <w:tr w14:paraId="7423BE8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D29D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51BB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plan_color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7DCF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440E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445D1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610B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7BA8A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标识色（前端展示）</w:t>
            </w:r>
          </w:p>
        </w:tc>
      </w:tr>
      <w:tr w14:paraId="161A425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5C97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396E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sort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8128C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65840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D32F8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6767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745F7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显示排序</w:t>
            </w:r>
          </w:p>
        </w:tc>
      </w:tr>
      <w:tr w14:paraId="3E1E73B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C7C5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7002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0DBA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F7DE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7404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D277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B5271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状态：0-下架，1-上架</w:t>
            </w:r>
          </w:p>
        </w:tc>
      </w:tr>
      <w:tr w14:paraId="21FE9C1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29F7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8AE0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DD26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59C2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A068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9FFB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34CFD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08A73C5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3E5E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AB95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2F26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D63A2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6B1F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3915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98AF0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785993E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CBE1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439F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FDCF6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9C31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47C5A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60EB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E6EB8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5E82E66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DF59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E0DB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9152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89B8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C60B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2A8A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D17F75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6451D89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7948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1F80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9C00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ED94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EB60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C39D4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871AE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58278190">
      <w:pPr>
        <w:spacing w:before="0" w:after="40"/>
        <w:rPr>
          <w:rFonts w:hint="eastAsia" w:ascii="微软雅黑" w:hAnsi="微软雅黑" w:eastAsia="微软雅黑" w:cs="微软雅黑"/>
        </w:rPr>
      </w:pPr>
    </w:p>
    <w:p w14:paraId="1DA28CE4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说明：plan_code 建立唯一索引 uk_plan_code。</w:t>
      </w:r>
    </w:p>
    <w:p w14:paraId="71DA267E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8.2 订阅订单表（order）</w:t>
      </w:r>
    </w:p>
    <w:p w14:paraId="28B7AE7E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订阅订单表：订阅套餐购买/续费订单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1672899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9B8D7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17037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3C620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E82EB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804DC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B528A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3547F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0DEB70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2F8B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AA5F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192A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35D1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F213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4DD3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13D90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211B35E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2A47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E7CF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order_no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CF436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9F92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40D4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D587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0F0CF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订单号（唯一）</w:t>
            </w:r>
          </w:p>
        </w:tc>
      </w:tr>
      <w:tr w14:paraId="739E7D0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DBE8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8CAE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F9D1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A551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599C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D5ED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6899B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下单用户ID</w:t>
            </w:r>
          </w:p>
        </w:tc>
      </w:tr>
      <w:tr w14:paraId="505EC1B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DF962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0968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15A7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8825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4C4A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03C6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23729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关联宠物ID（可空）</w:t>
            </w:r>
          </w:p>
        </w:tc>
      </w:tr>
      <w:tr w14:paraId="6FC3C75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A3F9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01E0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plan_id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2F62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A6E3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7A10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1150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FB1FE0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套餐ID</w:t>
            </w:r>
          </w:p>
        </w:tc>
      </w:tr>
      <w:tr w14:paraId="161957F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6B92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C6D0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plan_name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F1E1C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92D6A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950C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1C76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242C9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套餐名称（下单快照）</w:t>
            </w:r>
          </w:p>
        </w:tc>
      </w:tr>
      <w:tr w14:paraId="5DCFD9A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3829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8100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amount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4C6F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986F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10,2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99F5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49A9E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2A068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订单金额（元）</w:t>
            </w:r>
          </w:p>
        </w:tc>
      </w:tr>
      <w:tr w14:paraId="6C4F661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5369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E54D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BEFC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3CA4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1205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D9D1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FE33C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订单状态：0-待支付，1-已支付，2-已过期，3-已退款</w:t>
            </w:r>
          </w:p>
        </w:tc>
      </w:tr>
      <w:tr w14:paraId="714A60F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09AF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F3437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pay_method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D757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0D55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547D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4ABC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2CC90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支付方式（微信支付/支付宝等）</w:t>
            </w:r>
          </w:p>
        </w:tc>
      </w:tr>
      <w:tr w14:paraId="1A2247A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A225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B7BB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pay_date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2DE7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BAFD3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2BE3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AC4D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BDD11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支付时间</w:t>
            </w:r>
          </w:p>
        </w:tc>
      </w:tr>
      <w:tr w14:paraId="2009E29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C6CE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1993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expire_date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343AD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9FFE1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CFC5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949F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904ABD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订单有效期（超时未付自动过期）</w:t>
            </w:r>
          </w:p>
        </w:tc>
      </w:tr>
      <w:tr w14:paraId="3B8716B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53BFD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44EE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F7E9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CCB5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AC06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3E1510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DCD05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61048C8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3C68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7115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8B87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180A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1D37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1DF3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A4D33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1BDD3AA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F85C2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1FFE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50D7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84EF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83BE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4F69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D3536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1C30C44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6AED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9313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E8E83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137A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58E8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1D17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29C23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18EE0F3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DBA3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5D21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C4C2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BF97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975C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46B0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993E6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7297C392">
      <w:pPr>
        <w:spacing w:before="0" w:after="40"/>
        <w:rPr>
          <w:rFonts w:hint="eastAsia" w:ascii="微软雅黑" w:hAnsi="微软雅黑" w:eastAsia="微软雅黑" w:cs="微软雅黑"/>
        </w:rPr>
      </w:pPr>
    </w:p>
    <w:p w14:paraId="2DF3DEA7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说明：order_no 建立唯一索引 uk_order_no，user_id 建立索引 idx_order_user。</w:t>
      </w:r>
    </w:p>
    <w:p w14:paraId="1C4F20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56117328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9. 宠物社区模块</w:t>
      </w:r>
    </w:p>
    <w:p w14:paraId="779E3D5B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9.1 社区帖子表（community_post）</w:t>
      </w:r>
    </w:p>
    <w:p w14:paraId="65722038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社区帖子表：宠物社区动态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40A061F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986D8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6AD4A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AE179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5FC9D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DF930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0D449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FC107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331B4C6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1F4E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9720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9700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D96E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46DE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8203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23E5D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6A21D6F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0FD0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3AE1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author_id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00C2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86EA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EF67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11415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A50FC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作者用户ID</w:t>
            </w:r>
          </w:p>
        </w:tc>
      </w:tr>
      <w:tr w14:paraId="7E7531F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CDF4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287F0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621D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59E7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A05A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9D6F9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645F6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关联宠物ID（可空）</w:t>
            </w:r>
          </w:p>
        </w:tc>
      </w:tr>
      <w:tr w14:paraId="121A15D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9A7C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F3EE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27F9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7336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12E0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202B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3B821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宠物昵称（发布时快照）</w:t>
            </w:r>
          </w:p>
        </w:tc>
      </w:tr>
      <w:tr w14:paraId="28B58A4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64EB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EC81F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content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E4EA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A8DA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90777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9515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18A04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帖子文案</w:t>
            </w:r>
          </w:p>
        </w:tc>
      </w:tr>
      <w:tr w14:paraId="0B9C859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7BED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9799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images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1C6E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TEXT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DEE9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5F84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2C25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594FC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图片列表（JSON 数组）</w:t>
            </w:r>
          </w:p>
        </w:tc>
      </w:tr>
      <w:tr w14:paraId="26BF83F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F4F6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AFD7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view_count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243A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7D02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585B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D8A0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C2536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浏览量</w:t>
            </w:r>
          </w:p>
        </w:tc>
      </w:tr>
      <w:tr w14:paraId="5621517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1852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7D4F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like_count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0E5A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77C9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D7606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3596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92B80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点赞量（冗余）</w:t>
            </w:r>
          </w:p>
        </w:tc>
      </w:tr>
      <w:tr w14:paraId="7E47999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7CA0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7D6B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comment_count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9233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FF21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C294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0B07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2277C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评论量（冗余）</w:t>
            </w:r>
          </w:p>
        </w:tc>
      </w:tr>
      <w:tr w14:paraId="42595B0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AA82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5D87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3C76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9BB3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AA51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8BD7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7580A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状态：0-已下架/封禁，1-正常</w:t>
            </w:r>
          </w:p>
        </w:tc>
      </w:tr>
      <w:tr w14:paraId="1C0682D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7B76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2DB8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D4A5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3810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5E95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1EEF1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50C02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23EA29E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F4B65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CF74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A009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FD0B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32CE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5DD4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84848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0B334D5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570EC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D7B23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3647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1119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BA2D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E337B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90F35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2A8EE80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B3A1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7E2C8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B335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ABD8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CBF3AC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61B3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CDAF9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2DB1DD5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BA3A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10D2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8E52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5A21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878F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950CE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CF862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4FD6A0F2">
      <w:pPr>
        <w:spacing w:before="0" w:after="40"/>
        <w:rPr>
          <w:rFonts w:hint="eastAsia" w:ascii="微软雅黑" w:hAnsi="微软雅黑" w:eastAsia="微软雅黑" w:cs="微软雅黑"/>
        </w:rPr>
      </w:pPr>
    </w:p>
    <w:p w14:paraId="07271BDF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说明：author_id 建立索引 idx_post_author，create_date 建立索引 idx_post_create。</w:t>
      </w:r>
    </w:p>
    <w:p w14:paraId="0923A58B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9.2 社区评论表（community_comment）</w:t>
      </w:r>
    </w:p>
    <w:p w14:paraId="72A64D97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社区评论表：帖子评论与回复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199A593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47C63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625E3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ECE28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5C412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97E4D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02C9F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E29E0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1011E9A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4295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FDACE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687A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C734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889F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A013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C9FA5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2D24654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07D6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A6B7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post_id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A1FA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97B0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3695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1842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A55A6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帖子ID</w:t>
            </w:r>
          </w:p>
        </w:tc>
      </w:tr>
      <w:tr w14:paraId="165500A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BFB3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9E43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author_id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C9DE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1867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FD70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28317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CD3E0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评论人用户ID</w:t>
            </w:r>
          </w:p>
        </w:tc>
      </w:tr>
      <w:tr w14:paraId="3D47690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8E64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09FD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parent_id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7DE6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5702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8AA8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8A67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7A190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父评论ID（回复评论时为空）</w:t>
            </w:r>
          </w:p>
        </w:tc>
      </w:tr>
      <w:tr w14:paraId="6491ED0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ED3D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8D0F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content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1A4F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BD2F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31551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70AF6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35FAB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评论内容</w:t>
            </w:r>
          </w:p>
        </w:tc>
      </w:tr>
      <w:tr w14:paraId="6F3E138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03FA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3169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9E96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1D060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0946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5690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EED0F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0ED594F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49FF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5E35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600B6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38A4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C767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8C75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4468A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2416E18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F753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A6E4F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D8E4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8A5F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73C9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99A4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60EAD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59A5DC6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9FE0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EE67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BD68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AE3081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6B23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1E34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2F2A9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0990563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A517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7A0F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5215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A82A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1C3A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F5FE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D6374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262CF727">
      <w:pPr>
        <w:spacing w:before="0" w:after="40"/>
        <w:rPr>
          <w:rFonts w:hint="eastAsia" w:ascii="微软雅黑" w:hAnsi="微软雅黑" w:eastAsia="微软雅黑" w:cs="微软雅黑"/>
        </w:rPr>
      </w:pPr>
    </w:p>
    <w:p w14:paraId="19342178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说明：post_id 建立索引 idx_comment_post，parent_id 建立索引 idx_comment_parent。</w:t>
      </w:r>
    </w:p>
    <w:p w14:paraId="1ABF5AD0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9.3 社区点赞表（community_like）</w:t>
      </w:r>
    </w:p>
    <w:p w14:paraId="03786E5D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社区点赞表：帖子点赞记录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254489F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E256A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2AAEE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BD4B9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761B28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BB1D2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D0CC4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9B75E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3FDCAEA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47FB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F9C8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2CC4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7450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6C83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4962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56D79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5BF6ABA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E5A5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99AC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post_id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F088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D2A7F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E19F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8A6F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17B26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帖子ID</w:t>
            </w:r>
          </w:p>
        </w:tc>
      </w:tr>
      <w:tr w14:paraId="6FFB166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F45E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6A5B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9886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9859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92D9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3A95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8473A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点赞用户ID</w:t>
            </w:r>
          </w:p>
        </w:tc>
      </w:tr>
      <w:tr w14:paraId="679AA0A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0910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C9683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8E3F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FC6C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36B9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8DCD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917EC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162B799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CFD3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5B325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A9CFC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43A7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3EA7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5585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21FFD6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7F5C7F2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CF2B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976A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F7C8A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C711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3D75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F0E1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75758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35226C4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4B9C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65BB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1322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8D67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FAD6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BF35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DE423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1AFD316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5E11E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B710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6EBC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1E7B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17DB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C91B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DC9BC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39F8C6A2">
      <w:pPr>
        <w:spacing w:before="0" w:after="40"/>
        <w:rPr>
          <w:rFonts w:hint="eastAsia" w:ascii="微软雅黑" w:hAnsi="微软雅黑" w:eastAsia="微软雅黑" w:cs="微软雅黑"/>
        </w:rPr>
      </w:pPr>
    </w:p>
    <w:p w14:paraId="641571AA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说明：post_id 与 user_id 组合唯一索引 uk_like_post_user，防止重复点赞。</w:t>
      </w:r>
    </w:p>
    <w:p w14:paraId="068FA8AA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9.4 关注关系表（community_follow）</w:t>
      </w:r>
    </w:p>
    <w:p w14:paraId="2C8D2CFE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关注关系表：用户关注其他萌宠账号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42FA8EC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AB992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A9FA1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FE29E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435D7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67205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54C98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962C1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492BC2F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B9C3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B466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84908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7FD3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74AE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6382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EFE32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03928BC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EB00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A6C3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follower_id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F346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51C9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DDD38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88D4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90554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关注者用户ID</w:t>
            </w:r>
          </w:p>
        </w:tc>
      </w:tr>
      <w:tr w14:paraId="045B486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3C8E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1457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target_id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6CCB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4082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AFFD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D965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5AC17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被关注者用户ID</w:t>
            </w:r>
          </w:p>
        </w:tc>
      </w:tr>
      <w:tr w14:paraId="445B721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DABB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820ED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A016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2D48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20E5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3883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D5F3B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675AC5A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96C3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43C09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A80C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CB42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DDF5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2DC3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1838E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639FE02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8953A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B3FA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1646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52E6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2262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FECB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2CF56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52A9A1F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897C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84AC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39EFC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6C22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AE8E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1F85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E24B2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5D4BA54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9265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574C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A449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FFBF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6CBF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3C72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216A0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61F947F6">
      <w:pPr>
        <w:spacing w:before="0" w:after="40"/>
        <w:rPr>
          <w:rFonts w:hint="eastAsia" w:ascii="微软雅黑" w:hAnsi="微软雅黑" w:eastAsia="微软雅黑" w:cs="微软雅黑"/>
        </w:rPr>
      </w:pPr>
    </w:p>
    <w:p w14:paraId="1DBF85CA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说明：follower_id 与 target_id 组合唯一索引 uk_follow_follower_target，防止重复关注。</w:t>
      </w:r>
    </w:p>
    <w:p w14:paraId="166587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3F4CB34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10. AI 助手模块</w:t>
      </w:r>
    </w:p>
    <w:p w14:paraId="1737CA2B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10.1 AI 会话表（assistant_session）</w:t>
      </w:r>
    </w:p>
    <w:p w14:paraId="686C9421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AI 会话表：用户与 AI 助手的会话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388382D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3B8F0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B379C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67D3E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79443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0A95C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35D83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68F27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4333D0D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034C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8F30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A628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5D5F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076A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721B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92E63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3A43B4A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D749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846B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B8D5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ECA5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EA9D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5C6E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75DFFE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用户ID</w:t>
            </w:r>
          </w:p>
        </w:tc>
      </w:tr>
      <w:tr w14:paraId="317D37F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D598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7D9E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FF2D2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312F2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37DB3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908A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93D67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关联宠物ID</w:t>
            </w:r>
          </w:p>
        </w:tc>
      </w:tr>
      <w:tr w14:paraId="58E4D83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EB09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A4A9F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session_title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E5F7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16AF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1F1A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25E6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64704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会话标题（首轮问题摘要）</w:t>
            </w:r>
          </w:p>
        </w:tc>
      </w:tr>
      <w:tr w14:paraId="3F5C4B2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DF26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6C2D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2255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31BD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FFC8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4703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DCB27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会话状态：0-已关闭，1-进行中</w:t>
            </w:r>
          </w:p>
        </w:tc>
      </w:tr>
      <w:tr w14:paraId="5E831BB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1822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8DBA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347C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C9FF3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892E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A5CD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9F4BA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3B93811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71CE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7E33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A431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733D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94D8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3DFE9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8B79E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3C6B350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152E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2BD6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796A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1E64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31D6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6EE1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1CE56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1670E96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3573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47FD0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0C36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11A4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7901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1334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41CEF2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680316F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C62E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97B70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CC38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276F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D687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718C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F4A71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3A332DD8">
      <w:pPr>
        <w:spacing w:before="0" w:after="40"/>
        <w:rPr>
          <w:rFonts w:hint="eastAsia" w:ascii="微软雅黑" w:hAnsi="微软雅黑" w:eastAsia="微软雅黑" w:cs="微软雅黑"/>
        </w:rPr>
      </w:pPr>
    </w:p>
    <w:p w14:paraId="0F5A9002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说明：user_id 建立索引 idx_asst_session_user。</w:t>
      </w:r>
    </w:p>
    <w:p w14:paraId="12FCEFCF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10.2 AI 消息表（assistant_message）</w:t>
      </w:r>
    </w:p>
    <w:p w14:paraId="11C0CABA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AI 消息表：会话中的用户提问与 AI 回复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1305219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E88EB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0D739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3D695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0A6AC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71C2E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0202B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01A50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92A057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8E16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4A5E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5552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D5A5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3336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B6499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2CD40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18D3D76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B114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8FFA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session_id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05C4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E7A5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BF13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084C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C796B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会话ID</w:t>
            </w:r>
          </w:p>
        </w:tc>
      </w:tr>
      <w:tr w14:paraId="71C6E02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F06C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5180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sender_type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BF0F6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10B0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96B2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DD64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D6B6B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消息方向：1-用户提问，2-AI回复</w:t>
            </w:r>
          </w:p>
        </w:tc>
      </w:tr>
      <w:tr w14:paraId="6893A65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FA49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1BDBF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content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604C6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TEXT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8DF30A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6EEE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A3F0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69099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消息内容</w:t>
            </w:r>
          </w:p>
        </w:tc>
      </w:tr>
      <w:tr w14:paraId="46253AA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DB91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2B192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intent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B9A4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BE0A2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3D3F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B254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CAD59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识别意图（如 find/light/location/health/report）</w:t>
            </w:r>
          </w:p>
        </w:tc>
      </w:tr>
      <w:tr w14:paraId="6AD3232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9633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CECB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message_date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2638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C9EA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3ED9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67EB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26977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发送时间</w:t>
            </w:r>
          </w:p>
        </w:tc>
      </w:tr>
      <w:tr w14:paraId="13B1D1D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F1A2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F834D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E1AA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2704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9EE05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6DFA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0B06B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6D9B7BF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738B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9B54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C953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62763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3ED5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CC9C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CE873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5F68102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4C5D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0610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8C743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AE3A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47C9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630F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EFF96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0655C69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765A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46E5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4F1F8C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61E5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9BFF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A7DC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11E62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12B58E9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87B5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95EC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284C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923D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D462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F622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0EDB6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0C370255">
      <w:pPr>
        <w:spacing w:before="0" w:after="40"/>
        <w:rPr>
          <w:rFonts w:hint="eastAsia" w:ascii="微软雅黑" w:hAnsi="微软雅黑" w:eastAsia="微软雅黑" w:cs="微软雅黑"/>
        </w:rPr>
      </w:pPr>
    </w:p>
    <w:p w14:paraId="2EBDF89B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说明：session_id 建立索引 idx_asst_msg_session。</w:t>
      </w:r>
    </w:p>
    <w:p w14:paraId="74F4D5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36044D6A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11. 系统管理模块</w:t>
      </w:r>
    </w:p>
    <w:p w14:paraId="6EC175E5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11.1 字典类型表（dict_type）</w:t>
      </w:r>
    </w:p>
    <w:p w14:paraId="7CD90DBD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字典类型表：数据字典类型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6723279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DA4C1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A8B45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940C5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038FC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FEFA1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690CD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103BE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06A0924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EFF4F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F6F5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58C9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19D6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645B3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360F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659E1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0A999CA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CBDF2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D7E1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dict_name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EC10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4D70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5628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781EC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06181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字典名称</w:t>
            </w:r>
          </w:p>
        </w:tc>
      </w:tr>
      <w:tr w14:paraId="69DF373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D95C7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5A2E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dict_type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A36B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26F5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C17BA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B2314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858AC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字典类型编码（唯一）</w:t>
            </w:r>
          </w:p>
        </w:tc>
      </w:tr>
      <w:tr w14:paraId="670AFC8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D9D3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8436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remark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403F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3D17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4DE2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02627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3D2F0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备注</w:t>
            </w:r>
          </w:p>
        </w:tc>
      </w:tr>
      <w:tr w14:paraId="33FD6EB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5D67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D27F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8A97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37E8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F4CA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FFDA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7E1D9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469CEAA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2FE3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2168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E8B2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C3EF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9830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41A4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74AA4B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42A0AFF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C8AA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10A6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784B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9510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F05D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17EC3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5AF77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4FE4822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ABB0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5665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4DCC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A0E6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C1DD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8E79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4D644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38CCDF2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9B0CE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C609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FBCB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61D2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A2C2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3B01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BB149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3005EC59">
      <w:pPr>
        <w:spacing w:before="0" w:after="40"/>
        <w:rPr>
          <w:rFonts w:hint="eastAsia" w:ascii="微软雅黑" w:hAnsi="微软雅黑" w:eastAsia="微软雅黑" w:cs="微软雅黑"/>
        </w:rPr>
      </w:pPr>
    </w:p>
    <w:p w14:paraId="15FD8D96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说明：dict_type 建立唯一索引 uk_dict_type_code。</w:t>
      </w:r>
    </w:p>
    <w:p w14:paraId="3C3DCC44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11.2 字典项表（dict_item）</w:t>
      </w:r>
    </w:p>
    <w:p w14:paraId="1829FD93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字典项表：数据字典明细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767A844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4D778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4FD11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BE100A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B0D42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25700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676E40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EA8ED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2183D2A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518D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3297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B759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D7AA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4CBB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6EDF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E2D49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7276DAC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312C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2BEF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type_id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E4D7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32329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BF775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E99A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5755B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字典类型ID</w:t>
            </w:r>
          </w:p>
        </w:tc>
      </w:tr>
      <w:tr w14:paraId="54B1365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8445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4074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item_label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5A4C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B85A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716F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DF34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E5FA5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字典项名称（中文）</w:t>
            </w:r>
          </w:p>
        </w:tc>
      </w:tr>
      <w:tr w14:paraId="4A855A4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638D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C80D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item_value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BA43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B347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9FC6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7EEB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4B232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字典项值</w:t>
            </w:r>
          </w:p>
        </w:tc>
      </w:tr>
      <w:tr w14:paraId="38D5D8A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51BA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97F30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sort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B73E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3F6CB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BD05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4ADE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ED02B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显示排序</w:t>
            </w:r>
          </w:p>
        </w:tc>
      </w:tr>
      <w:tr w14:paraId="3D955FF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6FFE8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25EB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EB1A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E5181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7A75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0F70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27151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状态：0-禁用，1-正常</w:t>
            </w:r>
          </w:p>
        </w:tc>
      </w:tr>
      <w:tr w14:paraId="2C310BA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D89E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750B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AEAB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D6529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D29A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4F02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04ED8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3D451AF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5284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8DF7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D3A3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0F4B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7A89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5747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9A314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627A00B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C7D4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ECF0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67A4F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DB31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0FAA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C8E6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93DCF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2541FA5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A35D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31E7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0668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C006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C8FF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5FFFC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67F19D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1C293F4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2113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32CF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517F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6B912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0FA6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018F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DE1FC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502D4E77">
      <w:pPr>
        <w:spacing w:before="0" w:after="40"/>
        <w:rPr>
          <w:rFonts w:hint="eastAsia" w:ascii="微软雅黑" w:hAnsi="微软雅黑" w:eastAsia="微软雅黑" w:cs="微软雅黑"/>
        </w:rPr>
      </w:pPr>
    </w:p>
    <w:p w14:paraId="5855F18A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说明：type_id 建立索引 idx_dict_item_type。</w:t>
      </w:r>
    </w:p>
    <w:p w14:paraId="4ACDC3C8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11.3 登录日志表（login_log）</w:t>
      </w:r>
    </w:p>
    <w:p w14:paraId="4A51E066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登录日志表：系统用户登录记录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37FC2BC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24F1A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2EA895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6351E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21BA8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DFAF5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AF543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BC6C4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1EE97AA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A299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2E7C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06CE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CF2B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A961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D0CC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B30E7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2A1CFD6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2E97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A629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1201C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A581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03BF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FD01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D1BF81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登录账号</w:t>
            </w:r>
          </w:p>
        </w:tc>
      </w:tr>
      <w:tr w14:paraId="1F36979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8FA9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FFB4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ip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361A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31B0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A985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BC2E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BB1FA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登录IP</w:t>
            </w:r>
          </w:p>
        </w:tc>
      </w:tr>
      <w:tr w14:paraId="1F4E13A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25C6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AA86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location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1F31B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C6677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2918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891C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188D6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登录地点</w:t>
            </w:r>
          </w:p>
        </w:tc>
      </w:tr>
      <w:tr w14:paraId="368C095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4E36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DA97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browser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C6378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8C8F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EBEB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9AF1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6811F4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浏览器</w:t>
            </w:r>
          </w:p>
        </w:tc>
      </w:tr>
      <w:tr w14:paraId="6497762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7884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D8B6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48FD8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4B3D0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BE1E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AC7C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7FBD3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操作系统</w:t>
            </w:r>
          </w:p>
        </w:tc>
      </w:tr>
      <w:tr w14:paraId="329D46A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5E04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2FD9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97A8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7D46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247F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9BDE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2F27B3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登录结果：0-失败，1-成功</w:t>
            </w:r>
          </w:p>
        </w:tc>
      </w:tr>
      <w:tr w14:paraId="59F0E50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EC96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1EE5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message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25CC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0FD1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FD6F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BBAE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E77C9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结果描述（密码错误/账号不存在等）</w:t>
            </w:r>
          </w:p>
        </w:tc>
      </w:tr>
      <w:tr w14:paraId="07CAFB9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3FC9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037A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login_date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99C0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6023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5A6C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CF8B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F621F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登录时间</w:t>
            </w:r>
          </w:p>
        </w:tc>
      </w:tr>
      <w:tr w14:paraId="49CBB99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96B8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1B1A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7C79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6E8C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56A5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7574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C2308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55E85E7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3FAE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08DB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668BF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72F2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661A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C54F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8EF79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222A57E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D4C9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78B4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04F2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9217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2C74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C000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A00FD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307933A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DAAB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2044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38A2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0B03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4128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86CC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7985F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1EA98D8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692C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4A43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DB178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A9A4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C06D0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8251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1A02B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7D0D59E1">
      <w:pPr>
        <w:spacing w:before="0" w:after="40"/>
        <w:rPr>
          <w:rFonts w:hint="eastAsia" w:ascii="微软雅黑" w:hAnsi="微软雅黑" w:eastAsia="微软雅黑" w:cs="微软雅黑"/>
        </w:rPr>
      </w:pPr>
    </w:p>
    <w:p w14:paraId="5D2029AA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说明：login_date 建立索引 idx_login_log_date。</w:t>
      </w:r>
    </w:p>
    <w:p w14:paraId="70908F01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11.4 客户端终端表（terminal）</w:t>
      </w:r>
    </w:p>
    <w:p w14:paraId="48B8973B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客户端终端表：平台各端（APP/H5/小程序/PC）配置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219D276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FF8A2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ACD6E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9B84F2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0AFAA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1304A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212FC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B5D60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2FF1CD9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B9DAB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62413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BA74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BD74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978A5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BE66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6D025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18CB567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5CB1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797F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terminal_name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5049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06C6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2B24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18A3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15D8F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终端名称</w:t>
            </w:r>
          </w:p>
        </w:tc>
      </w:tr>
      <w:tr w14:paraId="7CBFE55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9337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21BC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terminal_code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5560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4ED9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59E5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E4D8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18D4E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终端编码（唯一）</w:t>
            </w:r>
          </w:p>
        </w:tc>
      </w:tr>
      <w:tr w14:paraId="7995912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8ECA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D6F9B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terminal_type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DC3A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5FAD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1B4B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AB25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88306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终端类型：1-APP，2-H5，3-小程序，4-PC</w:t>
            </w:r>
          </w:p>
        </w:tc>
      </w:tr>
      <w:tr w14:paraId="487DB82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80A3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804E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latest_version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7982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22FF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8CB3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9FC2E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40E77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最新版本号</w:t>
            </w:r>
          </w:p>
        </w:tc>
      </w:tr>
      <w:tr w14:paraId="25FBD7D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887A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B376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download_url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0FEB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59F8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85F2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49DB6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56DC5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下载地址</w:t>
            </w:r>
          </w:p>
        </w:tc>
      </w:tr>
      <w:tr w14:paraId="4D4042E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799B9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2E7C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2EAB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75CD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B428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D5EC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7912E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状态：0-禁用，1-启用</w:t>
            </w:r>
          </w:p>
        </w:tc>
      </w:tr>
      <w:tr w14:paraId="138B936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6E9A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3FC1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remark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F271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EE12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36E5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44E9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C12E2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备注</w:t>
            </w:r>
          </w:p>
        </w:tc>
      </w:tr>
      <w:tr w14:paraId="45783F8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88D8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5AC4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72793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D166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C880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5DD6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2D708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7EC8A56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B429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93C82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1CB55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AF3A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C008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BCFA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76F4E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5F00EDA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C4795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9E4A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AABFB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06DFB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77B4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EA79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931E0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4341FD7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422E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ABD6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0457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FB9A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8498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26CD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E875B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34ACA2A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C4D9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277A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02892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D196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321D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D4347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0E673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03567DAB">
      <w:pPr>
        <w:spacing w:before="0" w:after="40"/>
        <w:rPr>
          <w:rFonts w:hint="eastAsia" w:ascii="微软雅黑" w:hAnsi="微软雅黑" w:eastAsia="微软雅黑" w:cs="微软雅黑"/>
        </w:rPr>
      </w:pPr>
    </w:p>
    <w:p w14:paraId="254AE95D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说明：terminal_code 建立唯一索引 uk_terminal_code。</w:t>
      </w:r>
    </w:p>
    <w:p w14:paraId="3CC38007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11.5 国际化词条表（i18n_entry）</w:t>
      </w:r>
    </w:p>
    <w:p w14:paraId="12666CE6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国际化词条表：运营端可在线配置的中英文词条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7D503A3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5A990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40951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9AD9D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CBE3B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20AD7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D56A9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D16FE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5C86F78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DEEE11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3155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F926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7DD1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83DF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480E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28450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54E9A33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4339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A6210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entry_key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D8D7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F908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2E5A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1D53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20F53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词条Key（唯一）</w:t>
            </w:r>
          </w:p>
        </w:tc>
      </w:tr>
      <w:tr w14:paraId="651A53D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F4AC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B65C8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zh_cn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F92A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AD4D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A155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2AEF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9A8CE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中文文案</w:t>
            </w:r>
          </w:p>
        </w:tc>
      </w:tr>
      <w:tr w14:paraId="6F4A817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D0AC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C57E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en_us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2E7E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76BA3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114A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DEB7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BC3B6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英文文案</w:t>
            </w:r>
          </w:p>
        </w:tc>
      </w:tr>
      <w:tr w14:paraId="4FE0860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5D31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B3E4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is_override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A3BE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79A8C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633A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9A450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64CE9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是否运营端覆盖基础词条：0-基础，1-覆盖</w:t>
            </w:r>
          </w:p>
        </w:tc>
      </w:tr>
      <w:tr w14:paraId="40486F4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7ED39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CFC9F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95DA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1098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5A2A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740E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0DEF8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4064423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9E53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8836C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B373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E14C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D459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03896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89DCA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4838BE7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8FD88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DDBE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ACAE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1E7A8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24E1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94EE2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FDCDF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51BEC06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3237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627D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D1F3D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2F60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4F47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2446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C5D2B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7B304E1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C4A4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BF5A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49A1F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C2E2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FFF2F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2F25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E9D7E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4C2336DC">
      <w:pPr>
        <w:spacing w:before="0" w:after="40"/>
        <w:rPr>
          <w:rFonts w:hint="eastAsia" w:ascii="微软雅黑" w:hAnsi="微软雅黑" w:eastAsia="微软雅黑" w:cs="微软雅黑"/>
        </w:rPr>
      </w:pPr>
    </w:p>
    <w:p w14:paraId="5AD5662A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说明：entry_key 建立唯一索引 uk_i18n_key。</w:t>
      </w:r>
    </w:p>
    <w:p w14:paraId="1EDFB1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07A13F5E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12. 表关系 ER 图</w:t>
      </w:r>
    </w:p>
    <w:p w14:paraId="75148DD8">
      <w:pPr>
        <w:spacing w:before="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下图为核心业务表之间的关联关系示意（完整关系见第 13 章「关系汇总表」）：</w:t>
      </w:r>
    </w:p>
    <w:p w14:paraId="4C50D549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035040" cy="4573905"/>
            <wp:effectExtent l="0" t="0" r="10160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7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89E5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13. 关系汇总表</w:t>
      </w:r>
    </w:p>
    <w:p w14:paraId="17BB6D8E">
      <w:pPr>
        <w:spacing w:before="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全部表间关系如下：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4D5C32F2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85B31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80CBF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主表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28475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关联表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1C0CBC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关联字段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FA9D1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关系类型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8DFD6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67638DD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B224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4646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51D8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user_subscription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26A2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6F547A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26E900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一个用户可有多个订阅记录（当前+历史）</w:t>
            </w:r>
          </w:p>
        </w:tc>
      </w:tr>
      <w:tr w14:paraId="1B248963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A04F5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D89D3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7774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9905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owner_id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B8A3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884E8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一个用户可养多只宠物</w:t>
            </w:r>
          </w:p>
        </w:tc>
      </w:tr>
      <w:tr w14:paraId="7E242DEA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9E7C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4E3C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20C6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pet_vaccine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0F923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4D0A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5930B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一只宠物可有多条疫苗记录</w:t>
            </w:r>
          </w:p>
        </w:tc>
      </w:tr>
      <w:tr w14:paraId="2BDD7BC9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336AA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DA8D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7ED7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pet_deworm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965E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A840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516B1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一只宠物可有多条驱虫记录</w:t>
            </w:r>
          </w:p>
        </w:tc>
      </w:tr>
      <w:tr w14:paraId="7068E24A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BC5A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7534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2B58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pet_health_metric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E620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6021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18BD1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一只宠物有多条生命体征采样</w:t>
            </w:r>
          </w:p>
        </w:tc>
      </w:tr>
      <w:tr w14:paraId="787CE783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4C7A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0011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83D6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pet_health_daily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2968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6F65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24AC6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一只宠物有多天健康汇总</w:t>
            </w:r>
          </w:p>
        </w:tc>
      </w:tr>
      <w:tr w14:paraId="2D1406EF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285D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570C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0925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pet_exercise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32969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2124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563DD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一只宠物有多条运动数据</w:t>
            </w:r>
          </w:p>
        </w:tc>
      </w:tr>
      <w:tr w14:paraId="3F3C7113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C3564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921A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D9F6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pet_location_track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7AEB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8744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831D3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一只宠物有多条定位轨迹</w:t>
            </w:r>
          </w:p>
        </w:tc>
      </w:tr>
      <w:tr w14:paraId="5AB56159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1A3C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F8ED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57A8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pet_fence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7642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B344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609E2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一只宠物可有多个电子围栏</w:t>
            </w:r>
          </w:p>
        </w:tc>
      </w:tr>
      <w:tr w14:paraId="2D8754B8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27D9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2451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pet_fence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3357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pet_fence_alert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C695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fence_id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E873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CFBE8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一个围栏可产生多条告警</w:t>
            </w:r>
          </w:p>
        </w:tc>
      </w:tr>
      <w:tr w14:paraId="21A3643F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ADF6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0A56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D812A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health_report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834C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35DDD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C7A83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一只宠物可有多份健康报告</w:t>
            </w:r>
          </w:p>
        </w:tc>
      </w:tr>
      <w:tr w14:paraId="3CA5290F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10CC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81AC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health_report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3A8F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report_abnormal_item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A73B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report_id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7ADD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FC726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一份报告包含多条异常项</w:t>
            </w:r>
          </w:p>
        </w:tc>
      </w:tr>
      <w:tr w14:paraId="4A284872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02AE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CD02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D5C1A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user_device_bind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6A22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4CCC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0B168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一个用户可绑定多台设备</w:t>
            </w:r>
          </w:p>
        </w:tc>
      </w:tr>
      <w:tr w14:paraId="4C73E08F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39F6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B85C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69FA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user_device_bind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68F6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2925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65ECB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一台设备可被多次绑定（含历史）</w:t>
            </w:r>
          </w:p>
        </w:tc>
      </w:tr>
      <w:tr w14:paraId="3BCD5D92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2A71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1964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400C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user_device_bind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DBBD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87C3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17986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一只宠物对应一条绑定记录</w:t>
            </w:r>
          </w:p>
        </w:tc>
      </w:tr>
      <w:tr w14:paraId="1BC6CCC5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A3EBE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3F2F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E9E4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device_connect_log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2D37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F8FF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98F4C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一台设备有多条连接日志</w:t>
            </w:r>
          </w:p>
        </w:tc>
      </w:tr>
      <w:tr w14:paraId="22F401CF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402B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5A23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3B43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device_upload_log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72F6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29E8D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81CA7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一台设备有多条体征上报</w:t>
            </w:r>
          </w:p>
        </w:tc>
      </w:tr>
      <w:tr w14:paraId="22BFA6B5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534E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E0412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2A43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device_command_log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5701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9230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9C008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一台设备有多条远程指令</w:t>
            </w:r>
          </w:p>
        </w:tc>
      </w:tr>
      <w:tr w14:paraId="6AD56D5A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4A9C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19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5957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9D81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consultation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15A26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doctor_id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A18A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B25EF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一个医生可接多个问诊</w:t>
            </w:r>
          </w:p>
        </w:tc>
      </w:tr>
      <w:tr w14:paraId="0AA7EB56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CDAE65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C86A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ABFD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consultation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5130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owner_id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64B9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0F020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一个用户可发起多次问诊</w:t>
            </w:r>
          </w:p>
        </w:tc>
      </w:tr>
      <w:tr w14:paraId="30D45F55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C031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21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8DE8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8980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consultation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A672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5720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67D67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一只宠物可参与多次问诊</w:t>
            </w:r>
          </w:p>
        </w:tc>
      </w:tr>
      <w:tr w14:paraId="0D638EBD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9584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22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CB20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consultation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4A43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consultation_message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C0F6C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consultation_id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A450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1E364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一次问诊包含多条消息</w:t>
            </w:r>
          </w:p>
        </w:tc>
      </w:tr>
      <w:tr w14:paraId="53B0E9A9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25B82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23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1AB0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subscription_plan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93F7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user_subscription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A0D8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plan_id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EB0D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C101B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一个套餐可被多个用户订阅</w:t>
            </w:r>
          </w:p>
        </w:tc>
      </w:tr>
      <w:tr w14:paraId="0C30F677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86C9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24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20E6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subscription_plan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1724D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order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7B43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plan_id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F664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4E9F6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一个套餐对应多笔订单</w:t>
            </w:r>
          </w:p>
        </w:tc>
      </w:tr>
      <w:tr w14:paraId="5F42F215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AA03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25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329C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ADFD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order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ED850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3DB1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519A8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一个用户可有多笔订单</w:t>
            </w:r>
          </w:p>
        </w:tc>
      </w:tr>
      <w:tr w14:paraId="5E70495F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944F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26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0BAD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B981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community_post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EA8F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author_id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7D015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8FD61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一个用户可发布多篇帖子</w:t>
            </w:r>
          </w:p>
        </w:tc>
      </w:tr>
      <w:tr w14:paraId="6CEF6150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3DB7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27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6E40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community_post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267B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community_comment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FA8F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post_id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A7D1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C9162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一篇帖子可有多条评论</w:t>
            </w:r>
          </w:p>
        </w:tc>
      </w:tr>
      <w:tr w14:paraId="639DCD40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9BB1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28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98E5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community_post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9E2E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community_like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E8AD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post_id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53BE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D557D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一篇帖子可被多次点赞</w:t>
            </w:r>
          </w:p>
        </w:tc>
      </w:tr>
      <w:tr w14:paraId="581C6C00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FC46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29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4961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7A4A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community_like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3675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E0AE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2A53F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一个用户可点赞多篇帖子</w:t>
            </w:r>
          </w:p>
        </w:tc>
      </w:tr>
      <w:tr w14:paraId="51B7752C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63458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30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926C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F09B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community_follow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4EB50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follower_id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B2C5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77A84E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一个用户可关注多个账号</w:t>
            </w:r>
          </w:p>
        </w:tc>
      </w:tr>
      <w:tr w14:paraId="49BB3E16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80C7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31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2E75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EF21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assistant_session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9C5B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3D7D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98137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一个用户可开启多个 AI 会话</w:t>
            </w:r>
          </w:p>
        </w:tc>
      </w:tr>
      <w:tr w14:paraId="03A5087C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25C6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32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FFFEC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assistant_session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55B2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assistant_message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ACA3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session_id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938A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052AE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一个会话包含多条消息</w:t>
            </w:r>
          </w:p>
        </w:tc>
      </w:tr>
      <w:tr w14:paraId="0B5D6F9D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E386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33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B103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sys_role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9C29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sys_user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882B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role_id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B6C37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F1ADA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一个角色可分配给多个系统用户</w:t>
            </w:r>
          </w:p>
        </w:tc>
      </w:tr>
      <w:tr w14:paraId="2F7B3628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E5274E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34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55F4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sys_role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2692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sys_role_menu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3CF1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role_id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6C16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A8063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一个角色对应多条菜单权限</w:t>
            </w:r>
          </w:p>
        </w:tc>
      </w:tr>
      <w:tr w14:paraId="1A319889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7B9F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35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A3B4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sys_menu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3F9A9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sys_role_menu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AAC2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menu_id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92D9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221F8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一个菜单可分配给多个角色</w:t>
            </w:r>
          </w:p>
        </w:tc>
      </w:tr>
      <w:tr w14:paraId="3A1AA07F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D28E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36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9BB6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dict_type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3737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dict_item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B903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type_id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0B19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63592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一个字典类型包含多个字典项</w:t>
            </w:r>
          </w:p>
        </w:tc>
      </w:tr>
    </w:tbl>
    <w:p w14:paraId="3FBC9893">
      <w:pPr>
        <w:rPr>
          <w:rFonts w:hint="eastAsia" w:ascii="微软雅黑" w:hAnsi="微软雅黑" w:eastAsia="微软雅黑" w:cs="微软雅黑"/>
        </w:rPr>
      </w:pPr>
    </w:p>
    <w:sectPr>
      <w:footerReference r:id="rId5" w:type="default"/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44AB8">
    <w:pPr>
      <w:pStyle w:val="24"/>
      <w:jc w:val="center"/>
    </w:pPr>
    <w:r>
      <w:rPr>
        <w:rFonts w:ascii="Calibri" w:hAnsi="Calibri" w:eastAsia="微软雅黑"/>
        <w:b w:val="0"/>
        <w:color w:val="8A8A8A"/>
        <w:sz w:val="17"/>
      </w:rPr>
      <w:t xml:space="preserve">数心智能宠物健康平台 · 数据库表设计说明书  |  第 </w:t>
    </w:r>
    <w:r>
      <w:rPr>
        <w:rFonts w:ascii="Calibri" w:hAnsi="Calibri" w:eastAsia="微软雅黑"/>
        <w:b w:val="0"/>
        <w:color w:val="8A8A8A"/>
        <w:sz w:val="17"/>
      </w:rPr>
      <w:fldChar w:fldCharType="begin"/>
    </w:r>
    <w:r>
      <w:rPr>
        <w:rFonts w:ascii="Calibri" w:hAnsi="Calibri" w:eastAsia="微软雅黑"/>
        <w:b w:val="0"/>
        <w:color w:val="8A8A8A"/>
        <w:sz w:val="17"/>
      </w:rPr>
      <w:instrText xml:space="preserve"> PAGE </w:instrText>
    </w:r>
    <w:r>
      <w:rPr>
        <w:rFonts w:ascii="Calibri" w:hAnsi="Calibri" w:eastAsia="微软雅黑"/>
        <w:b w:val="0"/>
        <w:color w:val="8A8A8A"/>
        <w:sz w:val="17"/>
      </w:rPr>
      <w:fldChar w:fldCharType="end"/>
    </w:r>
    <w:r>
      <w:rPr>
        <w:rFonts w:ascii="Calibri" w:hAnsi="Calibri" w:eastAsia="微软雅黑"/>
        <w:b w:val="0"/>
        <w:color w:val="8A8A8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FE7552"/>
    <w:rsid w:val="7FFEF1CB"/>
    <w:rsid w:val="F5FB3B1B"/>
    <w:rsid w:val="FFF35A26"/>
    <w:rsid w:val="FFFF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杜承超</cp:lastModifiedBy>
  <dcterms:modified xsi:type="dcterms:W3CDTF">2026-08-11T09:49:29Z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EF1254C88E41DF242D7D7A6ABC9D2188_42</vt:lpwstr>
  </property>
</Properties>
</file>